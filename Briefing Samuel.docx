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7BAF" w14:textId="3DDC2DD8" w:rsidR="00C74169" w:rsidRDefault="00347741" w:rsidP="00A33896">
      <w:pPr>
        <w:pStyle w:val="BasistekstUNL"/>
        <w:rPr>
          <w:b/>
          <w:bCs/>
        </w:rPr>
      </w:pPr>
      <w:r w:rsidRPr="00347741">
        <w:rPr>
          <w:b/>
          <w:bCs/>
        </w:rPr>
        <w:t>Briefing Samuel</w:t>
      </w:r>
    </w:p>
    <w:p w14:paraId="626FDB0F" w14:textId="77777777" w:rsidR="00347741" w:rsidRPr="00347741" w:rsidRDefault="00347741" w:rsidP="00A33896">
      <w:pPr>
        <w:pStyle w:val="BasistekstUNL"/>
        <w:rPr>
          <w:b/>
          <w:bCs/>
        </w:rPr>
      </w:pPr>
    </w:p>
    <w:p w14:paraId="2B1B8D97" w14:textId="77777777" w:rsidR="00C74169" w:rsidRDefault="00C74169" w:rsidP="00A33896">
      <w:pPr>
        <w:pStyle w:val="BasistekstUNL"/>
      </w:pPr>
    </w:p>
    <w:p w14:paraId="1AD1B24F" w14:textId="204EB338" w:rsidR="00C74169" w:rsidRDefault="00C74169" w:rsidP="00C74169">
      <w:pPr>
        <w:pStyle w:val="BasistekstUNL"/>
        <w:numPr>
          <w:ilvl w:val="0"/>
          <w:numId w:val="24"/>
        </w:numPr>
      </w:pPr>
      <w:r>
        <w:t xml:space="preserve">Alles in 1 keer zien behalve de bijlage, deze moet onder </w:t>
      </w:r>
      <w:proofErr w:type="spellStart"/>
      <w:r>
        <w:t>dropdown</w:t>
      </w:r>
      <w:proofErr w:type="spellEnd"/>
      <w:r>
        <w:t xml:space="preserve"> pijltje komen te staan.</w:t>
      </w:r>
    </w:p>
    <w:p w14:paraId="1B280DD2" w14:textId="0EEDE3CA" w:rsidR="00C74169" w:rsidRDefault="00C74169" w:rsidP="00C74169">
      <w:pPr>
        <w:pStyle w:val="BasistekstUNL"/>
        <w:numPr>
          <w:ilvl w:val="1"/>
          <w:numId w:val="24"/>
        </w:numPr>
      </w:pPr>
      <w:r w:rsidRPr="00C74169">
        <w:rPr>
          <w:b/>
          <w:bCs/>
        </w:rPr>
        <w:t>Zichtbaar</w:t>
      </w:r>
      <w:r>
        <w:t xml:space="preserve">: time, action, </w:t>
      </w:r>
      <w:proofErr w:type="spellStart"/>
      <w:r>
        <w:t>Photographer</w:t>
      </w:r>
      <w:proofErr w:type="spellEnd"/>
      <w:r>
        <w:t xml:space="preserve">, </w:t>
      </w:r>
      <w:proofErr w:type="spellStart"/>
      <w:r>
        <w:t>Location</w:t>
      </w:r>
      <w:proofErr w:type="spellEnd"/>
    </w:p>
    <w:p w14:paraId="133FA258" w14:textId="3A76CD81" w:rsidR="00C74169" w:rsidRDefault="00C74169" w:rsidP="00C74169">
      <w:pPr>
        <w:pStyle w:val="BasistekstUNL"/>
        <w:numPr>
          <w:ilvl w:val="1"/>
          <w:numId w:val="24"/>
        </w:numPr>
      </w:pPr>
      <w:r>
        <w:rPr>
          <w:b/>
          <w:bCs/>
        </w:rPr>
        <w:t>Niet zichtbaar, onder pijl</w:t>
      </w:r>
      <w:r w:rsidRPr="00C74169">
        <w:t>:</w:t>
      </w:r>
      <w:r>
        <w:t xml:space="preserve"> </w:t>
      </w:r>
      <w:proofErr w:type="spellStart"/>
      <w:r>
        <w:t>Photographer</w:t>
      </w:r>
      <w:proofErr w:type="spellEnd"/>
      <w:r>
        <w:t xml:space="preserve"> </w:t>
      </w:r>
      <w:proofErr w:type="spellStart"/>
      <w:r>
        <w:t>attachments</w:t>
      </w:r>
      <w:proofErr w:type="spellEnd"/>
    </w:p>
    <w:p w14:paraId="72A97C39" w14:textId="267411BC" w:rsidR="00C74169" w:rsidRDefault="00C74169" w:rsidP="00347741">
      <w:pPr>
        <w:pStyle w:val="BasistekstUNL"/>
        <w:numPr>
          <w:ilvl w:val="0"/>
          <w:numId w:val="24"/>
        </w:numPr>
      </w:pPr>
      <w:r>
        <w:t xml:space="preserve">De haag op de volgende manier geschreven &gt; ‘The </w:t>
      </w:r>
      <w:proofErr w:type="spellStart"/>
      <w:r>
        <w:t>hedge</w:t>
      </w:r>
      <w:proofErr w:type="spellEnd"/>
      <w:r>
        <w:t xml:space="preserve">’ (tussen </w:t>
      </w:r>
      <w:r w:rsidRPr="00C74169">
        <w:t>apostrof</w:t>
      </w:r>
      <w:r>
        <w:t xml:space="preserve"> ‘’)</w:t>
      </w:r>
    </w:p>
    <w:p w14:paraId="1F77A3CE" w14:textId="73E58D43" w:rsidR="00347741" w:rsidRDefault="00347741" w:rsidP="00347741">
      <w:pPr>
        <w:pStyle w:val="BasistekstUNL"/>
        <w:numPr>
          <w:ilvl w:val="0"/>
          <w:numId w:val="24"/>
        </w:numPr>
      </w:pPr>
      <w:r>
        <w:t>Zorg ervoor dat het design van het programma van de fotograaf waar de taken in staan in dezelfde stijl/</w:t>
      </w:r>
      <w:proofErr w:type="spellStart"/>
      <w:r>
        <w:t>layout</w:t>
      </w:r>
      <w:proofErr w:type="spellEnd"/>
      <w:r>
        <w:t xml:space="preserve"> is als die van ‘</w:t>
      </w:r>
      <w:proofErr w:type="spellStart"/>
      <w:r>
        <w:t>schedule</w:t>
      </w:r>
      <w:proofErr w:type="spellEnd"/>
      <w:r>
        <w:t>’ op de website.</w:t>
      </w:r>
    </w:p>
    <w:p w14:paraId="74E80138" w14:textId="77777777" w:rsidR="00347741" w:rsidRPr="00A33896" w:rsidRDefault="00347741" w:rsidP="00347741">
      <w:pPr>
        <w:pStyle w:val="BasistekstUNL"/>
        <w:numPr>
          <w:ilvl w:val="0"/>
          <w:numId w:val="24"/>
        </w:numPr>
      </w:pPr>
    </w:p>
    <w:sectPr w:rsidR="00347741" w:rsidRPr="00A33896" w:rsidSect="00A338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418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669A" w14:textId="77777777" w:rsidR="00AE6DE2" w:rsidRPr="00673CF0" w:rsidRDefault="00AE6DE2" w:rsidP="00673CF0">
      <w:pPr>
        <w:pStyle w:val="Voettekst"/>
      </w:pPr>
    </w:p>
  </w:endnote>
  <w:endnote w:type="continuationSeparator" w:id="0">
    <w:p w14:paraId="136E0AE4" w14:textId="77777777" w:rsidR="00AE6DE2" w:rsidRPr="00673CF0" w:rsidRDefault="00AE6DE2" w:rsidP="00673CF0">
      <w:pPr>
        <w:pStyle w:val="Voe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2A90" w14:textId="77777777" w:rsidR="00A33896" w:rsidRDefault="00A3389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0E031" w14:textId="77777777" w:rsidR="00A33896" w:rsidRDefault="00A33896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8002" w14:textId="77777777" w:rsidR="00A33896" w:rsidRDefault="00A3389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D182A" w14:textId="77777777" w:rsidR="00AE6DE2" w:rsidRPr="00673CF0" w:rsidRDefault="00AE6DE2" w:rsidP="00673CF0">
      <w:pPr>
        <w:pStyle w:val="Voettekst"/>
      </w:pPr>
    </w:p>
  </w:footnote>
  <w:footnote w:type="continuationSeparator" w:id="0">
    <w:p w14:paraId="27C3773E" w14:textId="77777777" w:rsidR="00AE6DE2" w:rsidRPr="00673CF0" w:rsidRDefault="00AE6DE2" w:rsidP="00673CF0">
      <w:pPr>
        <w:pStyle w:val="Voetteks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2B8E" w14:textId="77777777" w:rsidR="00A33896" w:rsidRDefault="00A3389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B89A" w14:textId="77777777" w:rsidR="00A33896" w:rsidRDefault="00A33896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B610" w14:textId="77777777" w:rsidR="00A33896" w:rsidRDefault="00A3389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A8CEA6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966D86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3AF3CC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A20A0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A03FC2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A8064A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4A86CC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E83CD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E2380C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3E234A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FB0A3C"/>
    <w:multiLevelType w:val="multilevel"/>
    <w:tmpl w:val="ADDA3142"/>
    <w:styleLink w:val="OpsommingbolletjeUNL"/>
    <w:lvl w:ilvl="0">
      <w:start w:val="1"/>
      <w:numFmt w:val="bullet"/>
      <w:pStyle w:val="Opsommingbolletje1eniveauUNL"/>
      <w:lvlText w:val="•"/>
      <w:lvlJc w:val="left"/>
      <w:pPr>
        <w:ind w:left="283" w:hanging="283"/>
      </w:pPr>
      <w:rPr>
        <w:rFonts w:hint="default"/>
        <w:color w:val="005A3C" w:themeColor="accent2"/>
      </w:rPr>
    </w:lvl>
    <w:lvl w:ilvl="1">
      <w:start w:val="1"/>
      <w:numFmt w:val="bullet"/>
      <w:pStyle w:val="Opsommingbolletje2eniveauUNL"/>
      <w:lvlText w:val="•"/>
      <w:lvlJc w:val="left"/>
      <w:pPr>
        <w:ind w:left="567" w:hanging="284"/>
      </w:pPr>
      <w:rPr>
        <w:rFonts w:hint="default"/>
        <w:color w:val="005A3C" w:themeColor="accent2"/>
      </w:rPr>
    </w:lvl>
    <w:lvl w:ilvl="2">
      <w:start w:val="1"/>
      <w:numFmt w:val="bullet"/>
      <w:pStyle w:val="Opsommingbolletje3eniveauUNL"/>
      <w:lvlText w:val="•"/>
      <w:lvlJc w:val="left"/>
      <w:pPr>
        <w:ind w:left="850" w:hanging="283"/>
      </w:pPr>
      <w:rPr>
        <w:rFonts w:hint="default"/>
        <w:color w:val="005A3C" w:themeColor="accent2"/>
      </w:rPr>
    </w:lvl>
    <w:lvl w:ilvl="3">
      <w:start w:val="1"/>
      <w:numFmt w:val="bullet"/>
      <w:lvlText w:val="•"/>
      <w:lvlJc w:val="left"/>
      <w:pPr>
        <w:ind w:left="1134" w:hanging="284"/>
      </w:pPr>
      <w:rPr>
        <w:rFonts w:hint="default"/>
        <w:color w:val="005A3C" w:themeColor="accent2"/>
      </w:rPr>
    </w:lvl>
    <w:lvl w:ilvl="4">
      <w:start w:val="1"/>
      <w:numFmt w:val="bullet"/>
      <w:lvlText w:val="•"/>
      <w:lvlJc w:val="left"/>
      <w:pPr>
        <w:ind w:left="1417" w:hanging="283"/>
      </w:pPr>
      <w:rPr>
        <w:rFonts w:hint="default"/>
        <w:color w:val="005A3C" w:themeColor="accent2"/>
      </w:rPr>
    </w:lvl>
    <w:lvl w:ilvl="5">
      <w:start w:val="1"/>
      <w:numFmt w:val="bullet"/>
      <w:lvlText w:val="•"/>
      <w:lvlJc w:val="left"/>
      <w:pPr>
        <w:ind w:left="1701" w:hanging="284"/>
      </w:pPr>
      <w:rPr>
        <w:rFonts w:hint="default"/>
        <w:color w:val="005A3C" w:themeColor="accent2"/>
      </w:rPr>
    </w:lvl>
    <w:lvl w:ilvl="6">
      <w:start w:val="1"/>
      <w:numFmt w:val="bullet"/>
      <w:lvlText w:val="•"/>
      <w:lvlJc w:val="left"/>
      <w:pPr>
        <w:ind w:left="1984" w:hanging="283"/>
      </w:pPr>
      <w:rPr>
        <w:rFonts w:hint="default"/>
        <w:color w:val="005A3C" w:themeColor="accent2"/>
      </w:rPr>
    </w:lvl>
    <w:lvl w:ilvl="7">
      <w:start w:val="1"/>
      <w:numFmt w:val="bullet"/>
      <w:lvlText w:val="•"/>
      <w:lvlJc w:val="left"/>
      <w:pPr>
        <w:ind w:left="2268" w:hanging="284"/>
      </w:pPr>
      <w:rPr>
        <w:rFonts w:hint="default"/>
        <w:color w:val="005A3C" w:themeColor="accent2"/>
      </w:rPr>
    </w:lvl>
    <w:lvl w:ilvl="8">
      <w:start w:val="1"/>
      <w:numFmt w:val="bullet"/>
      <w:lvlText w:val="•"/>
      <w:lvlJc w:val="left"/>
      <w:pPr>
        <w:ind w:left="2551" w:hanging="283"/>
      </w:pPr>
      <w:rPr>
        <w:rFonts w:hint="default"/>
        <w:color w:val="005A3C" w:themeColor="accent2"/>
      </w:rPr>
    </w:lvl>
  </w:abstractNum>
  <w:abstractNum w:abstractNumId="11" w15:restartNumberingAfterBreak="0">
    <w:nsid w:val="0BC24927"/>
    <w:multiLevelType w:val="multilevel"/>
    <w:tmpl w:val="AB569DE0"/>
    <w:styleLink w:val="OpsommingstreepjeUNL"/>
    <w:lvl w:ilvl="0">
      <w:start w:val="1"/>
      <w:numFmt w:val="bullet"/>
      <w:pStyle w:val="Opsommingstreepje1eniveauUNL"/>
      <w:lvlText w:val="–"/>
      <w:lvlJc w:val="left"/>
      <w:pPr>
        <w:ind w:left="283" w:hanging="283"/>
      </w:pPr>
      <w:rPr>
        <w:rFonts w:hint="default"/>
      </w:rPr>
    </w:lvl>
    <w:lvl w:ilvl="1">
      <w:start w:val="1"/>
      <w:numFmt w:val="bullet"/>
      <w:pStyle w:val="Opsommingstreepje2eniveauUNL"/>
      <w:lvlText w:val="–"/>
      <w:lvlJc w:val="left"/>
      <w:pPr>
        <w:ind w:left="567" w:hanging="284"/>
      </w:pPr>
      <w:rPr>
        <w:rFonts w:hint="default"/>
      </w:rPr>
    </w:lvl>
    <w:lvl w:ilvl="2">
      <w:start w:val="1"/>
      <w:numFmt w:val="bullet"/>
      <w:pStyle w:val="Opsommingstreepje3eniveauUNL"/>
      <w:lvlText w:val="–"/>
      <w:lvlJc w:val="left"/>
      <w:pPr>
        <w:ind w:left="850" w:hanging="283"/>
      </w:pPr>
      <w:rPr>
        <w:rFonts w:hint="default"/>
      </w:rPr>
    </w:lvl>
    <w:lvl w:ilvl="3">
      <w:start w:val="1"/>
      <w:numFmt w:val="bullet"/>
      <w:lvlText w:val="–"/>
      <w:lvlJc w:val="left"/>
      <w:pPr>
        <w:ind w:left="1134" w:hanging="284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417" w:hanging="283"/>
      </w:pPr>
      <w:rPr>
        <w:rFonts w:hint="default"/>
      </w:rPr>
    </w:lvl>
    <w:lvl w:ilvl="5">
      <w:start w:val="1"/>
      <w:numFmt w:val="bullet"/>
      <w:lvlText w:val="–"/>
      <w:lvlJc w:val="left"/>
      <w:pPr>
        <w:ind w:left="1701" w:hanging="284"/>
      </w:pPr>
      <w:rPr>
        <w:rFonts w:hint="default"/>
      </w:rPr>
    </w:lvl>
    <w:lvl w:ilvl="6">
      <w:start w:val="1"/>
      <w:numFmt w:val="bullet"/>
      <w:lvlText w:val="–"/>
      <w:lvlJc w:val="left"/>
      <w:pPr>
        <w:ind w:left="1984" w:hanging="283"/>
      </w:pPr>
      <w:rPr>
        <w:rFonts w:hint="default"/>
      </w:rPr>
    </w:lvl>
    <w:lvl w:ilvl="7">
      <w:start w:val="1"/>
      <w:numFmt w:val="bullet"/>
      <w:lvlText w:val="–"/>
      <w:lvlJc w:val="left"/>
      <w:pPr>
        <w:ind w:left="2268" w:hanging="284"/>
      </w:pPr>
      <w:rPr>
        <w:rFonts w:hint="default"/>
      </w:rPr>
    </w:lvl>
    <w:lvl w:ilvl="8">
      <w:start w:val="1"/>
      <w:numFmt w:val="bullet"/>
      <w:lvlText w:val="–"/>
      <w:lvlJc w:val="left"/>
      <w:pPr>
        <w:ind w:left="2551" w:hanging="283"/>
      </w:pPr>
      <w:rPr>
        <w:rFonts w:hint="default"/>
      </w:rPr>
    </w:lvl>
  </w:abstractNum>
  <w:abstractNum w:abstractNumId="12" w15:restartNumberingAfterBreak="0">
    <w:nsid w:val="10B933AC"/>
    <w:multiLevelType w:val="multilevel"/>
    <w:tmpl w:val="04130023"/>
    <w:styleLink w:val="Artikelsectie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1E353F4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2E403C"/>
    <w:multiLevelType w:val="multilevel"/>
    <w:tmpl w:val="7B421744"/>
    <w:styleLink w:val="OpsommingkleineletterUNL"/>
    <w:lvl w:ilvl="0">
      <w:start w:val="1"/>
      <w:numFmt w:val="none"/>
      <w:pStyle w:val="OpsommingkleineletterbasistekstUNL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Opsommingkleineletter1eniveauUNL"/>
      <w:lvlText w:val="%2"/>
      <w:lvlJc w:val="left"/>
      <w:pPr>
        <w:ind w:left="284" w:hanging="284"/>
      </w:pPr>
      <w:rPr>
        <w:rFonts w:hint="default"/>
      </w:rPr>
    </w:lvl>
    <w:lvl w:ilvl="2">
      <w:start w:val="1"/>
      <w:numFmt w:val="lowerLetter"/>
      <w:pStyle w:val="Opsommingkleineletter2eniveauUNL"/>
      <w:lvlText w:val="%3"/>
      <w:lvlJc w:val="left"/>
      <w:pPr>
        <w:ind w:left="567" w:hanging="283"/>
      </w:pPr>
      <w:rPr>
        <w:rFonts w:hint="default"/>
      </w:rPr>
    </w:lvl>
    <w:lvl w:ilvl="3">
      <w:start w:val="1"/>
      <w:numFmt w:val="lowerLetter"/>
      <w:pStyle w:val="Opsommingkleineletter3eniveauUNL"/>
      <w:lvlText w:val="%4"/>
      <w:lvlJc w:val="left"/>
      <w:pPr>
        <w:ind w:left="851" w:hanging="28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339930B1"/>
    <w:multiLevelType w:val="multilevel"/>
    <w:tmpl w:val="C5026568"/>
    <w:styleLink w:val="BijlagenummeringUNL"/>
    <w:lvl w:ilvl="0">
      <w:start w:val="1"/>
      <w:numFmt w:val="decimal"/>
      <w:pStyle w:val="Bijlagekop1UNL"/>
      <w:suff w:val="space"/>
      <w:lvlText w:val="Bijlage %1"/>
      <w:lvlJc w:val="left"/>
      <w:pPr>
        <w:ind w:left="0" w:firstLine="567"/>
      </w:pPr>
      <w:rPr>
        <w:rFonts w:hint="default"/>
        <w:color w:val="005A3C" w:themeColor="accent2"/>
      </w:rPr>
    </w:lvl>
    <w:lvl w:ilvl="1">
      <w:start w:val="1"/>
      <w:numFmt w:val="decimal"/>
      <w:pStyle w:val="Bijlagekop2UNL"/>
      <w:lvlText w:val="%1.%2"/>
      <w:lvlJc w:val="left"/>
      <w:pPr>
        <w:ind w:left="567" w:hanging="567"/>
      </w:pPr>
      <w:rPr>
        <w:rFonts w:ascii="Georgia" w:hAnsi="Georgia" w:hint="default"/>
        <w:i/>
        <w:color w:val="005A3C" w:themeColor="accent2"/>
      </w:rPr>
    </w:lvl>
    <w:lvl w:ilvl="2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84" w:hanging="284"/>
      </w:pPr>
      <w:rPr>
        <w:rFonts w:hint="default"/>
      </w:rPr>
    </w:lvl>
  </w:abstractNum>
  <w:abstractNum w:abstractNumId="16" w15:restartNumberingAfterBreak="0">
    <w:nsid w:val="40EF61F8"/>
    <w:multiLevelType w:val="multilevel"/>
    <w:tmpl w:val="F5A42B5E"/>
    <w:styleLink w:val="KopnummeringUNL"/>
    <w:lvl w:ilvl="0">
      <w:start w:val="1"/>
      <w:numFmt w:val="decimal"/>
      <w:pStyle w:val="Kop1"/>
      <w:lvlText w:val="%1"/>
      <w:lvlJc w:val="left"/>
      <w:pPr>
        <w:ind w:left="567" w:hanging="567"/>
      </w:pPr>
      <w:rPr>
        <w:rFonts w:ascii="Georgia" w:hAnsi="Georgia" w:hint="default"/>
        <w:b w:val="0"/>
        <w:i/>
        <w:color w:val="005A3C" w:themeColor="accent2"/>
      </w:rPr>
    </w:lvl>
    <w:lvl w:ilvl="1">
      <w:start w:val="1"/>
      <w:numFmt w:val="decimal"/>
      <w:pStyle w:val="Kop2"/>
      <w:lvlText w:val="%1.%2"/>
      <w:lvlJc w:val="left"/>
      <w:pPr>
        <w:ind w:left="567" w:hanging="567"/>
      </w:pPr>
      <w:rPr>
        <w:rFonts w:ascii="Georgia" w:hAnsi="Georgia" w:hint="default"/>
        <w:b w:val="0"/>
        <w:i/>
        <w:color w:val="005A3C" w:themeColor="accent2"/>
      </w:rPr>
    </w:lvl>
    <w:lvl w:ilvl="2">
      <w:start w:val="1"/>
      <w:numFmt w:val="decimal"/>
      <w:pStyle w:val="Kop3"/>
      <w:lvlText w:val="%1.%2.%3"/>
      <w:lvlJc w:val="left"/>
      <w:pPr>
        <w:ind w:left="709" w:hanging="709"/>
      </w:pPr>
      <w:rPr>
        <w:rFonts w:ascii="Georgia" w:hAnsi="Georgia" w:hint="default"/>
        <w:b w:val="0"/>
        <w:i/>
        <w:color w:val="005A3C" w:themeColor="accent2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ascii="Georgia" w:hAnsi="Georgia" w:hint="default"/>
        <w:i/>
        <w:color w:val="005A3C" w:themeColor="accent2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ascii="Georgia" w:hAnsi="Georgia" w:hint="default"/>
        <w:i/>
        <w:color w:val="005A3C" w:themeColor="accent2"/>
      </w:rPr>
    </w:lvl>
    <w:lvl w:ilvl="5">
      <w:start w:val="1"/>
      <w:numFmt w:val="decimal"/>
      <w:lvlText w:val="%1.%2.%3.%4.%5.%6"/>
      <w:lvlJc w:val="left"/>
      <w:pPr>
        <w:ind w:left="992" w:hanging="992"/>
      </w:pPr>
      <w:rPr>
        <w:rFonts w:ascii="Georgia" w:hAnsi="Georgia" w:hint="default"/>
        <w:i/>
        <w:color w:val="005A3C" w:themeColor="accent2"/>
      </w:rPr>
    </w:lvl>
    <w:lvl w:ilvl="6">
      <w:start w:val="1"/>
      <w:numFmt w:val="decimal"/>
      <w:lvlText w:val="%1.%2.%3.%4.%5.%6.%7"/>
      <w:lvlJc w:val="left"/>
      <w:pPr>
        <w:ind w:left="1134" w:hanging="1134"/>
      </w:pPr>
      <w:rPr>
        <w:rFonts w:ascii="Georgia" w:hAnsi="Georgia" w:hint="default"/>
        <w:i/>
        <w:color w:val="005A3C" w:themeColor="accent2"/>
      </w:rPr>
    </w:lvl>
    <w:lvl w:ilvl="7">
      <w:start w:val="1"/>
      <w:numFmt w:val="decimal"/>
      <w:lvlText w:val="%1.%2.%3.%4.%5.%6.%7.%8"/>
      <w:lvlJc w:val="left"/>
      <w:pPr>
        <w:ind w:left="1276" w:hanging="1276"/>
      </w:pPr>
      <w:rPr>
        <w:rFonts w:ascii="Georgia" w:hAnsi="Georgia" w:hint="default"/>
        <w:i/>
        <w:color w:val="005A3C" w:themeColor="accent2"/>
      </w:rPr>
    </w:lvl>
    <w:lvl w:ilvl="8">
      <w:start w:val="1"/>
      <w:numFmt w:val="decimal"/>
      <w:lvlText w:val="%1.%2.%3.%4.%5.%6.%7.%8.%9"/>
      <w:lvlJc w:val="left"/>
      <w:pPr>
        <w:ind w:left="1418" w:hanging="1418"/>
      </w:pPr>
      <w:rPr>
        <w:rFonts w:ascii="Georgia" w:hAnsi="Georgia" w:hint="default"/>
        <w:i/>
        <w:color w:val="005A3C" w:themeColor="accent2"/>
      </w:rPr>
    </w:lvl>
  </w:abstractNum>
  <w:abstractNum w:abstractNumId="17" w15:restartNumberingAfterBreak="0">
    <w:nsid w:val="49E04A52"/>
    <w:multiLevelType w:val="multilevel"/>
    <w:tmpl w:val="BA5CF8A4"/>
    <w:styleLink w:val="AgendapuntlijstUNL"/>
    <w:lvl w:ilvl="0">
      <w:start w:val="1"/>
      <w:numFmt w:val="decimal"/>
      <w:pStyle w:val="AgendapuntUNL"/>
      <w:lvlText w:val="%1."/>
      <w:lvlJc w:val="left"/>
      <w:pPr>
        <w:ind w:left="283" w:hanging="28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2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0" w:hanging="283"/>
      </w:pPr>
      <w:rPr>
        <w:rFonts w:hint="default"/>
      </w:rPr>
    </w:lvl>
    <w:lvl w:ilvl="3">
      <w:start w:val="1"/>
      <w:numFmt w:val="none"/>
      <w:lvlText w:val=""/>
      <w:lvlJc w:val="left"/>
      <w:pPr>
        <w:ind w:left="1134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17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1701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4" w:hanging="283"/>
      </w:pPr>
      <w:rPr>
        <w:rFonts w:hint="default"/>
      </w:rPr>
    </w:lvl>
    <w:lvl w:ilvl="7">
      <w:start w:val="1"/>
      <w:numFmt w:val="none"/>
      <w:lvlText w:val=""/>
      <w:lvlJc w:val="left"/>
      <w:pPr>
        <w:ind w:left="2268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1" w:hanging="283"/>
      </w:pPr>
      <w:rPr>
        <w:rFonts w:hint="default"/>
      </w:rPr>
    </w:lvl>
  </w:abstractNum>
  <w:abstractNum w:abstractNumId="18" w15:restartNumberingAfterBreak="0">
    <w:nsid w:val="4C372459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F95A5B"/>
    <w:multiLevelType w:val="multilevel"/>
    <w:tmpl w:val="C3A2B1D8"/>
    <w:styleLink w:val="OpsommingnummerUNL"/>
    <w:lvl w:ilvl="0">
      <w:start w:val="1"/>
      <w:numFmt w:val="none"/>
      <w:pStyle w:val="OpsommingnummerbasistekstUNL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psommingnummer1eniveauUNL"/>
      <w:lvlText w:val="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Opsommingnummer2eniveauUNL"/>
      <w:lvlText w:val="%3"/>
      <w:lvlJc w:val="left"/>
      <w:pPr>
        <w:ind w:left="567" w:hanging="283"/>
      </w:pPr>
      <w:rPr>
        <w:rFonts w:hint="default"/>
      </w:rPr>
    </w:lvl>
    <w:lvl w:ilvl="3">
      <w:start w:val="1"/>
      <w:numFmt w:val="decimal"/>
      <w:pStyle w:val="Opsommingnummer3eniveauUNL"/>
      <w:lvlText w:val="%4"/>
      <w:lvlJc w:val="left"/>
      <w:pPr>
        <w:ind w:left="851" w:hanging="28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3F335A1"/>
    <w:multiLevelType w:val="multilevel"/>
    <w:tmpl w:val="8D14B99C"/>
    <w:styleLink w:val="OpsommingtekenUNL"/>
    <w:lvl w:ilvl="0">
      <w:start w:val="1"/>
      <w:numFmt w:val="bullet"/>
      <w:pStyle w:val="Opsommingteken1eniveauUNL"/>
      <w:lvlText w:val="•"/>
      <w:lvlJc w:val="left"/>
      <w:pPr>
        <w:ind w:left="283" w:hanging="283"/>
      </w:pPr>
      <w:rPr>
        <w:rFonts w:hint="default"/>
        <w:color w:val="005A3C" w:themeColor="accent2"/>
      </w:rPr>
    </w:lvl>
    <w:lvl w:ilvl="1">
      <w:start w:val="1"/>
      <w:numFmt w:val="bullet"/>
      <w:pStyle w:val="Opsommingteken2eniveauUNL"/>
      <w:lvlText w:val="–"/>
      <w:lvlJc w:val="left"/>
      <w:pPr>
        <w:ind w:left="567" w:hanging="284"/>
      </w:pPr>
      <w:rPr>
        <w:rFonts w:hint="default"/>
        <w:color w:val="005A3C" w:themeColor="accent2"/>
      </w:rPr>
    </w:lvl>
    <w:lvl w:ilvl="2">
      <w:start w:val="1"/>
      <w:numFmt w:val="bullet"/>
      <w:pStyle w:val="Opsommingteken3eniveauUNL"/>
      <w:lvlText w:val="&gt;"/>
      <w:lvlJc w:val="left"/>
      <w:pPr>
        <w:ind w:left="850" w:hanging="283"/>
      </w:pPr>
      <w:rPr>
        <w:rFonts w:hint="default"/>
        <w:color w:val="005A3C" w:themeColor="accent2"/>
      </w:rPr>
    </w:lvl>
    <w:lvl w:ilvl="3">
      <w:start w:val="1"/>
      <w:numFmt w:val="bullet"/>
      <w:lvlText w:val="»"/>
      <w:lvlJc w:val="left"/>
      <w:pPr>
        <w:ind w:left="1134" w:hanging="284"/>
      </w:pPr>
      <w:rPr>
        <w:rFonts w:hint="default"/>
        <w:color w:val="005A3C" w:themeColor="accent2"/>
      </w:rPr>
    </w:lvl>
    <w:lvl w:ilvl="4">
      <w:start w:val="1"/>
      <w:numFmt w:val="bullet"/>
      <w:lvlText w:val="-"/>
      <w:lvlJc w:val="left"/>
      <w:pPr>
        <w:ind w:left="1417" w:hanging="283"/>
      </w:pPr>
      <w:rPr>
        <w:rFonts w:hint="default"/>
        <w:color w:val="005A3C" w:themeColor="accent2"/>
      </w:rPr>
    </w:lvl>
    <w:lvl w:ilvl="5">
      <w:start w:val="1"/>
      <w:numFmt w:val="bullet"/>
      <w:lvlText w:val="-"/>
      <w:lvlJc w:val="left"/>
      <w:pPr>
        <w:ind w:left="1701" w:hanging="284"/>
      </w:pPr>
      <w:rPr>
        <w:rFonts w:hint="default"/>
        <w:color w:val="005A3C" w:themeColor="accent2"/>
      </w:rPr>
    </w:lvl>
    <w:lvl w:ilvl="6">
      <w:start w:val="1"/>
      <w:numFmt w:val="bullet"/>
      <w:lvlText w:val="-"/>
      <w:lvlJc w:val="left"/>
      <w:pPr>
        <w:ind w:left="1984" w:hanging="283"/>
      </w:pPr>
      <w:rPr>
        <w:rFonts w:hint="default"/>
        <w:color w:val="005A3C" w:themeColor="accent2"/>
      </w:rPr>
    </w:lvl>
    <w:lvl w:ilvl="7">
      <w:start w:val="1"/>
      <w:numFmt w:val="bullet"/>
      <w:lvlText w:val="-"/>
      <w:lvlJc w:val="left"/>
      <w:pPr>
        <w:ind w:left="2268" w:hanging="284"/>
      </w:pPr>
      <w:rPr>
        <w:rFonts w:hint="default"/>
        <w:color w:val="005A3C" w:themeColor="accent2"/>
      </w:rPr>
    </w:lvl>
    <w:lvl w:ilvl="8">
      <w:start w:val="1"/>
      <w:numFmt w:val="bullet"/>
      <w:lvlText w:val="-"/>
      <w:lvlJc w:val="left"/>
      <w:pPr>
        <w:ind w:left="2551" w:hanging="283"/>
      </w:pPr>
      <w:rPr>
        <w:rFonts w:hint="default"/>
        <w:color w:val="005A3C" w:themeColor="accent2"/>
      </w:rPr>
    </w:lvl>
  </w:abstractNum>
  <w:abstractNum w:abstractNumId="21" w15:restartNumberingAfterBreak="0">
    <w:nsid w:val="79D06844"/>
    <w:multiLevelType w:val="hybridMultilevel"/>
    <w:tmpl w:val="8FAE8C4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129757">
    <w:abstractNumId w:val="18"/>
  </w:num>
  <w:num w:numId="2" w16cid:durableId="1284575969">
    <w:abstractNumId w:val="13"/>
  </w:num>
  <w:num w:numId="3" w16cid:durableId="1087846944">
    <w:abstractNumId w:val="12"/>
  </w:num>
  <w:num w:numId="4" w16cid:durableId="1517110280">
    <w:abstractNumId w:val="16"/>
  </w:num>
  <w:num w:numId="5" w16cid:durableId="831334445">
    <w:abstractNumId w:val="17"/>
  </w:num>
  <w:num w:numId="6" w16cid:durableId="1896040330">
    <w:abstractNumId w:val="17"/>
  </w:num>
  <w:num w:numId="7" w16cid:durableId="436944747">
    <w:abstractNumId w:val="16"/>
  </w:num>
  <w:num w:numId="8" w16cid:durableId="1263954275">
    <w:abstractNumId w:val="9"/>
  </w:num>
  <w:num w:numId="9" w16cid:durableId="793909106">
    <w:abstractNumId w:val="7"/>
  </w:num>
  <w:num w:numId="10" w16cid:durableId="466355495">
    <w:abstractNumId w:val="6"/>
  </w:num>
  <w:num w:numId="11" w16cid:durableId="1547372240">
    <w:abstractNumId w:val="5"/>
  </w:num>
  <w:num w:numId="12" w16cid:durableId="2006590486">
    <w:abstractNumId w:val="4"/>
  </w:num>
  <w:num w:numId="13" w16cid:durableId="1456408840">
    <w:abstractNumId w:val="8"/>
  </w:num>
  <w:num w:numId="14" w16cid:durableId="917594955">
    <w:abstractNumId w:val="3"/>
  </w:num>
  <w:num w:numId="15" w16cid:durableId="1037119511">
    <w:abstractNumId w:val="2"/>
  </w:num>
  <w:num w:numId="16" w16cid:durableId="1019698712">
    <w:abstractNumId w:val="1"/>
  </w:num>
  <w:num w:numId="17" w16cid:durableId="929966151">
    <w:abstractNumId w:val="0"/>
  </w:num>
  <w:num w:numId="18" w16cid:durableId="1818182867">
    <w:abstractNumId w:val="10"/>
  </w:num>
  <w:num w:numId="19" w16cid:durableId="125777902">
    <w:abstractNumId w:val="14"/>
  </w:num>
  <w:num w:numId="20" w16cid:durableId="565725903">
    <w:abstractNumId w:val="19"/>
  </w:num>
  <w:num w:numId="21" w16cid:durableId="1303077259">
    <w:abstractNumId w:val="11"/>
  </w:num>
  <w:num w:numId="22" w16cid:durableId="1188788426">
    <w:abstractNumId w:val="20"/>
  </w:num>
  <w:num w:numId="23" w16cid:durableId="1139297025">
    <w:abstractNumId w:val="15"/>
  </w:num>
  <w:num w:numId="24" w16cid:durableId="1821001572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nl-NL" w:vendorID="1" w:dllVersion="512" w:checkStyle="1"/>
  <w:proofState w:spelling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oNotHyphenateCaps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69"/>
    <w:rsid w:val="000018FB"/>
    <w:rsid w:val="00004562"/>
    <w:rsid w:val="00005CB8"/>
    <w:rsid w:val="00006237"/>
    <w:rsid w:val="0000663D"/>
    <w:rsid w:val="00010D95"/>
    <w:rsid w:val="00011BFA"/>
    <w:rsid w:val="00012581"/>
    <w:rsid w:val="000131CD"/>
    <w:rsid w:val="00013EE8"/>
    <w:rsid w:val="00015186"/>
    <w:rsid w:val="00016016"/>
    <w:rsid w:val="0002245A"/>
    <w:rsid w:val="00023C41"/>
    <w:rsid w:val="0002562D"/>
    <w:rsid w:val="00025A9F"/>
    <w:rsid w:val="00031995"/>
    <w:rsid w:val="0003377A"/>
    <w:rsid w:val="00035232"/>
    <w:rsid w:val="000418EF"/>
    <w:rsid w:val="0004502D"/>
    <w:rsid w:val="0004513F"/>
    <w:rsid w:val="00050D4B"/>
    <w:rsid w:val="0005205D"/>
    <w:rsid w:val="00052426"/>
    <w:rsid w:val="00052FF4"/>
    <w:rsid w:val="00053E43"/>
    <w:rsid w:val="0005430B"/>
    <w:rsid w:val="00055F4B"/>
    <w:rsid w:val="0005732F"/>
    <w:rsid w:val="000611F8"/>
    <w:rsid w:val="000635D6"/>
    <w:rsid w:val="00063C78"/>
    <w:rsid w:val="00066DF0"/>
    <w:rsid w:val="00074DAC"/>
    <w:rsid w:val="00076C56"/>
    <w:rsid w:val="0007714E"/>
    <w:rsid w:val="00082B55"/>
    <w:rsid w:val="000840F9"/>
    <w:rsid w:val="0009508B"/>
    <w:rsid w:val="0009698A"/>
    <w:rsid w:val="000A1642"/>
    <w:rsid w:val="000A1B78"/>
    <w:rsid w:val="000A3553"/>
    <w:rsid w:val="000B1A85"/>
    <w:rsid w:val="000B5601"/>
    <w:rsid w:val="000C0969"/>
    <w:rsid w:val="000C0E64"/>
    <w:rsid w:val="000C10F2"/>
    <w:rsid w:val="000C1A1A"/>
    <w:rsid w:val="000D0FA8"/>
    <w:rsid w:val="000D1A95"/>
    <w:rsid w:val="000D1ACC"/>
    <w:rsid w:val="000D45B6"/>
    <w:rsid w:val="000D6AB7"/>
    <w:rsid w:val="000E12B6"/>
    <w:rsid w:val="000E136D"/>
    <w:rsid w:val="000E1539"/>
    <w:rsid w:val="000E237B"/>
    <w:rsid w:val="000E2936"/>
    <w:rsid w:val="000E497F"/>
    <w:rsid w:val="000E559E"/>
    <w:rsid w:val="000E55A1"/>
    <w:rsid w:val="000E6A9D"/>
    <w:rsid w:val="000E6E43"/>
    <w:rsid w:val="000F213A"/>
    <w:rsid w:val="000F2D93"/>
    <w:rsid w:val="000F650E"/>
    <w:rsid w:val="000F7405"/>
    <w:rsid w:val="000F7519"/>
    <w:rsid w:val="00100B98"/>
    <w:rsid w:val="001063EC"/>
    <w:rsid w:val="00106601"/>
    <w:rsid w:val="00106DE6"/>
    <w:rsid w:val="00106EEE"/>
    <w:rsid w:val="0010784E"/>
    <w:rsid w:val="00110A9F"/>
    <w:rsid w:val="00111562"/>
    <w:rsid w:val="001170AE"/>
    <w:rsid w:val="00122DED"/>
    <w:rsid w:val="00123223"/>
    <w:rsid w:val="001232A6"/>
    <w:rsid w:val="00123307"/>
    <w:rsid w:val="001241BD"/>
    <w:rsid w:val="00125107"/>
    <w:rsid w:val="00127C21"/>
    <w:rsid w:val="00132265"/>
    <w:rsid w:val="00134E43"/>
    <w:rsid w:val="00135A2A"/>
    <w:rsid w:val="00135A62"/>
    <w:rsid w:val="00135E7B"/>
    <w:rsid w:val="00137CBB"/>
    <w:rsid w:val="0014058E"/>
    <w:rsid w:val="00141036"/>
    <w:rsid w:val="00141345"/>
    <w:rsid w:val="00142555"/>
    <w:rsid w:val="001450AF"/>
    <w:rsid w:val="00145B8E"/>
    <w:rsid w:val="00145C70"/>
    <w:rsid w:val="0014640F"/>
    <w:rsid w:val="00152E4D"/>
    <w:rsid w:val="00155B81"/>
    <w:rsid w:val="001579D8"/>
    <w:rsid w:val="00163256"/>
    <w:rsid w:val="001639F5"/>
    <w:rsid w:val="00165A9A"/>
    <w:rsid w:val="00165FA8"/>
    <w:rsid w:val="00166810"/>
    <w:rsid w:val="0018093D"/>
    <w:rsid w:val="00181E0B"/>
    <w:rsid w:val="0018452E"/>
    <w:rsid w:val="00187A59"/>
    <w:rsid w:val="0019042B"/>
    <w:rsid w:val="001948C7"/>
    <w:rsid w:val="001962F0"/>
    <w:rsid w:val="00197615"/>
    <w:rsid w:val="00197758"/>
    <w:rsid w:val="001A329A"/>
    <w:rsid w:val="001A3322"/>
    <w:rsid w:val="001B0157"/>
    <w:rsid w:val="001B1314"/>
    <w:rsid w:val="001B1B37"/>
    <w:rsid w:val="001B4C7E"/>
    <w:rsid w:val="001C11BE"/>
    <w:rsid w:val="001C1E50"/>
    <w:rsid w:val="001C4A38"/>
    <w:rsid w:val="001C6232"/>
    <w:rsid w:val="001C63E7"/>
    <w:rsid w:val="001C6630"/>
    <w:rsid w:val="001D0715"/>
    <w:rsid w:val="001D09FA"/>
    <w:rsid w:val="001D2384"/>
    <w:rsid w:val="001D2A06"/>
    <w:rsid w:val="001D326E"/>
    <w:rsid w:val="001E1047"/>
    <w:rsid w:val="001E2171"/>
    <w:rsid w:val="001E2293"/>
    <w:rsid w:val="001E34AC"/>
    <w:rsid w:val="001E5366"/>
    <w:rsid w:val="001E5F7F"/>
    <w:rsid w:val="001F09EC"/>
    <w:rsid w:val="001F5B4F"/>
    <w:rsid w:val="001F5C28"/>
    <w:rsid w:val="001F6547"/>
    <w:rsid w:val="00200930"/>
    <w:rsid w:val="002017AC"/>
    <w:rsid w:val="0020548B"/>
    <w:rsid w:val="0020607F"/>
    <w:rsid w:val="002062B6"/>
    <w:rsid w:val="00206E2A"/>
    <w:rsid w:val="00206FF8"/>
    <w:rsid w:val="002074B2"/>
    <w:rsid w:val="00216453"/>
    <w:rsid w:val="00216489"/>
    <w:rsid w:val="002168DD"/>
    <w:rsid w:val="00220A9C"/>
    <w:rsid w:val="00225172"/>
    <w:rsid w:val="00225889"/>
    <w:rsid w:val="00230B42"/>
    <w:rsid w:val="00230B64"/>
    <w:rsid w:val="00231017"/>
    <w:rsid w:val="00233886"/>
    <w:rsid w:val="00233D04"/>
    <w:rsid w:val="00236DE9"/>
    <w:rsid w:val="002411E4"/>
    <w:rsid w:val="00242226"/>
    <w:rsid w:val="0024231F"/>
    <w:rsid w:val="00246245"/>
    <w:rsid w:val="00246353"/>
    <w:rsid w:val="002518D2"/>
    <w:rsid w:val="00252B9A"/>
    <w:rsid w:val="00254088"/>
    <w:rsid w:val="00256039"/>
    <w:rsid w:val="0025655E"/>
    <w:rsid w:val="00256D5E"/>
    <w:rsid w:val="00257AA9"/>
    <w:rsid w:val="00260BC3"/>
    <w:rsid w:val="00260C7C"/>
    <w:rsid w:val="00262D4E"/>
    <w:rsid w:val="002646C8"/>
    <w:rsid w:val="002653EC"/>
    <w:rsid w:val="002748E3"/>
    <w:rsid w:val="0027778B"/>
    <w:rsid w:val="00280D1D"/>
    <w:rsid w:val="00282B5D"/>
    <w:rsid w:val="00283592"/>
    <w:rsid w:val="002859EF"/>
    <w:rsid w:val="00286914"/>
    <w:rsid w:val="00291BA3"/>
    <w:rsid w:val="00294CD2"/>
    <w:rsid w:val="002A2E44"/>
    <w:rsid w:val="002A3F41"/>
    <w:rsid w:val="002A485B"/>
    <w:rsid w:val="002B08A4"/>
    <w:rsid w:val="002B2998"/>
    <w:rsid w:val="002B3935"/>
    <w:rsid w:val="002B3EC1"/>
    <w:rsid w:val="002B64EE"/>
    <w:rsid w:val="002B676E"/>
    <w:rsid w:val="002B6822"/>
    <w:rsid w:val="002C46FB"/>
    <w:rsid w:val="002C49D6"/>
    <w:rsid w:val="002C4DD5"/>
    <w:rsid w:val="002C6C31"/>
    <w:rsid w:val="002C6E93"/>
    <w:rsid w:val="002C748C"/>
    <w:rsid w:val="002D0E88"/>
    <w:rsid w:val="002D52B2"/>
    <w:rsid w:val="002E2611"/>
    <w:rsid w:val="002E274E"/>
    <w:rsid w:val="002E68CD"/>
    <w:rsid w:val="002F026A"/>
    <w:rsid w:val="002F1C55"/>
    <w:rsid w:val="002F4D94"/>
    <w:rsid w:val="002F678C"/>
    <w:rsid w:val="002F766E"/>
    <w:rsid w:val="002F7B77"/>
    <w:rsid w:val="00300816"/>
    <w:rsid w:val="00302711"/>
    <w:rsid w:val="00302DB6"/>
    <w:rsid w:val="00304A92"/>
    <w:rsid w:val="003063C0"/>
    <w:rsid w:val="003103A3"/>
    <w:rsid w:val="00312673"/>
    <w:rsid w:val="00312BF8"/>
    <w:rsid w:val="00312D26"/>
    <w:rsid w:val="00315F2E"/>
    <w:rsid w:val="00317A82"/>
    <w:rsid w:val="00317DEA"/>
    <w:rsid w:val="00320556"/>
    <w:rsid w:val="00322A9F"/>
    <w:rsid w:val="00323121"/>
    <w:rsid w:val="00324AA0"/>
    <w:rsid w:val="00325635"/>
    <w:rsid w:val="0032718F"/>
    <w:rsid w:val="00334D4B"/>
    <w:rsid w:val="00335B5E"/>
    <w:rsid w:val="00337DDE"/>
    <w:rsid w:val="00342A23"/>
    <w:rsid w:val="00345315"/>
    <w:rsid w:val="00345340"/>
    <w:rsid w:val="00346631"/>
    <w:rsid w:val="00347094"/>
    <w:rsid w:val="00347741"/>
    <w:rsid w:val="003546A6"/>
    <w:rsid w:val="0036336D"/>
    <w:rsid w:val="00364B2C"/>
    <w:rsid w:val="00364E1D"/>
    <w:rsid w:val="00365254"/>
    <w:rsid w:val="00365327"/>
    <w:rsid w:val="00372624"/>
    <w:rsid w:val="00373E9F"/>
    <w:rsid w:val="00374C23"/>
    <w:rsid w:val="00374D9A"/>
    <w:rsid w:val="00375579"/>
    <w:rsid w:val="00377612"/>
    <w:rsid w:val="00382603"/>
    <w:rsid w:val="00383954"/>
    <w:rsid w:val="00384B84"/>
    <w:rsid w:val="003874C3"/>
    <w:rsid w:val="0039126D"/>
    <w:rsid w:val="00392BD8"/>
    <w:rsid w:val="0039361A"/>
    <w:rsid w:val="003964D4"/>
    <w:rsid w:val="0039656A"/>
    <w:rsid w:val="00396E0C"/>
    <w:rsid w:val="003A154B"/>
    <w:rsid w:val="003A5ED3"/>
    <w:rsid w:val="003A6677"/>
    <w:rsid w:val="003A74B1"/>
    <w:rsid w:val="003B14A0"/>
    <w:rsid w:val="003B2810"/>
    <w:rsid w:val="003B595E"/>
    <w:rsid w:val="003B7CDD"/>
    <w:rsid w:val="003C41A6"/>
    <w:rsid w:val="003C4CB5"/>
    <w:rsid w:val="003D04B7"/>
    <w:rsid w:val="003D09E4"/>
    <w:rsid w:val="003D2B42"/>
    <w:rsid w:val="003D414A"/>
    <w:rsid w:val="003D49E5"/>
    <w:rsid w:val="003D60B9"/>
    <w:rsid w:val="003E277E"/>
    <w:rsid w:val="003E30F2"/>
    <w:rsid w:val="003E3B7D"/>
    <w:rsid w:val="003E57E7"/>
    <w:rsid w:val="003E766F"/>
    <w:rsid w:val="003F2747"/>
    <w:rsid w:val="003F2F2A"/>
    <w:rsid w:val="003F768C"/>
    <w:rsid w:val="004001AF"/>
    <w:rsid w:val="00400B76"/>
    <w:rsid w:val="00406566"/>
    <w:rsid w:val="00410F28"/>
    <w:rsid w:val="00413DA8"/>
    <w:rsid w:val="0041674F"/>
    <w:rsid w:val="004205E4"/>
    <w:rsid w:val="0042284E"/>
    <w:rsid w:val="00424651"/>
    <w:rsid w:val="0042475E"/>
    <w:rsid w:val="0042594D"/>
    <w:rsid w:val="00430A98"/>
    <w:rsid w:val="0043299F"/>
    <w:rsid w:val="00437BB9"/>
    <w:rsid w:val="004401EC"/>
    <w:rsid w:val="00441382"/>
    <w:rsid w:val="0044704B"/>
    <w:rsid w:val="004518AB"/>
    <w:rsid w:val="00451FDB"/>
    <w:rsid w:val="00453C8C"/>
    <w:rsid w:val="004564A6"/>
    <w:rsid w:val="00460433"/>
    <w:rsid w:val="004606AD"/>
    <w:rsid w:val="00460D69"/>
    <w:rsid w:val="00462FC7"/>
    <w:rsid w:val="004647D2"/>
    <w:rsid w:val="004656F6"/>
    <w:rsid w:val="004659D3"/>
    <w:rsid w:val="00466D71"/>
    <w:rsid w:val="0047018A"/>
    <w:rsid w:val="00470E35"/>
    <w:rsid w:val="00471C0F"/>
    <w:rsid w:val="00472E5E"/>
    <w:rsid w:val="004733C3"/>
    <w:rsid w:val="0047392D"/>
    <w:rsid w:val="00474854"/>
    <w:rsid w:val="0047518D"/>
    <w:rsid w:val="004804E1"/>
    <w:rsid w:val="004806A9"/>
    <w:rsid w:val="00481109"/>
    <w:rsid w:val="00481647"/>
    <w:rsid w:val="0048196E"/>
    <w:rsid w:val="00484C8E"/>
    <w:rsid w:val="00486319"/>
    <w:rsid w:val="00487543"/>
    <w:rsid w:val="004875E2"/>
    <w:rsid w:val="00490BBD"/>
    <w:rsid w:val="00495327"/>
    <w:rsid w:val="00497085"/>
    <w:rsid w:val="004A0338"/>
    <w:rsid w:val="004A69C9"/>
    <w:rsid w:val="004B2C90"/>
    <w:rsid w:val="004B4D4A"/>
    <w:rsid w:val="004B4E57"/>
    <w:rsid w:val="004C45DA"/>
    <w:rsid w:val="004C51F8"/>
    <w:rsid w:val="004C71CF"/>
    <w:rsid w:val="004D00A0"/>
    <w:rsid w:val="004D149F"/>
    <w:rsid w:val="004D2412"/>
    <w:rsid w:val="004D42CF"/>
    <w:rsid w:val="004D6FD6"/>
    <w:rsid w:val="004D7BA9"/>
    <w:rsid w:val="004E371D"/>
    <w:rsid w:val="004F4A4D"/>
    <w:rsid w:val="004F6A99"/>
    <w:rsid w:val="005017F3"/>
    <w:rsid w:val="00501A64"/>
    <w:rsid w:val="00501FAA"/>
    <w:rsid w:val="00503BFD"/>
    <w:rsid w:val="005043E5"/>
    <w:rsid w:val="00505993"/>
    <w:rsid w:val="00513D36"/>
    <w:rsid w:val="00514F37"/>
    <w:rsid w:val="00515E2F"/>
    <w:rsid w:val="00521726"/>
    <w:rsid w:val="00523126"/>
    <w:rsid w:val="0052358A"/>
    <w:rsid w:val="00525E55"/>
    <w:rsid w:val="00526530"/>
    <w:rsid w:val="00526585"/>
    <w:rsid w:val="00530952"/>
    <w:rsid w:val="00530B6C"/>
    <w:rsid w:val="00533198"/>
    <w:rsid w:val="0053645C"/>
    <w:rsid w:val="00536639"/>
    <w:rsid w:val="00536653"/>
    <w:rsid w:val="00540509"/>
    <w:rsid w:val="0054200D"/>
    <w:rsid w:val="00543D5E"/>
    <w:rsid w:val="00545244"/>
    <w:rsid w:val="00550742"/>
    <w:rsid w:val="00553801"/>
    <w:rsid w:val="00553B15"/>
    <w:rsid w:val="00560747"/>
    <w:rsid w:val="00560F77"/>
    <w:rsid w:val="005615BE"/>
    <w:rsid w:val="00562E3D"/>
    <w:rsid w:val="005659C8"/>
    <w:rsid w:val="005704CD"/>
    <w:rsid w:val="005758EC"/>
    <w:rsid w:val="00575FFC"/>
    <w:rsid w:val="005818B8"/>
    <w:rsid w:val="00584C00"/>
    <w:rsid w:val="0059027A"/>
    <w:rsid w:val="005926D7"/>
    <w:rsid w:val="00594B73"/>
    <w:rsid w:val="005A1BD7"/>
    <w:rsid w:val="005A2BEC"/>
    <w:rsid w:val="005A36BE"/>
    <w:rsid w:val="005A3CC8"/>
    <w:rsid w:val="005A42D5"/>
    <w:rsid w:val="005A7F0A"/>
    <w:rsid w:val="005B0EE5"/>
    <w:rsid w:val="005B4FAF"/>
    <w:rsid w:val="005C2D8B"/>
    <w:rsid w:val="005C5603"/>
    <w:rsid w:val="005C6668"/>
    <w:rsid w:val="005D0539"/>
    <w:rsid w:val="005D4151"/>
    <w:rsid w:val="005D5E21"/>
    <w:rsid w:val="005E02CD"/>
    <w:rsid w:val="005E16B5"/>
    <w:rsid w:val="005E3E58"/>
    <w:rsid w:val="005E3FAB"/>
    <w:rsid w:val="005F1E97"/>
    <w:rsid w:val="005F46B4"/>
    <w:rsid w:val="005F78A4"/>
    <w:rsid w:val="006040DB"/>
    <w:rsid w:val="00605551"/>
    <w:rsid w:val="0060636A"/>
    <w:rsid w:val="00606D41"/>
    <w:rsid w:val="00610A95"/>
    <w:rsid w:val="00610FF8"/>
    <w:rsid w:val="00611EC3"/>
    <w:rsid w:val="00612671"/>
    <w:rsid w:val="00612A97"/>
    <w:rsid w:val="00612C22"/>
    <w:rsid w:val="0061371D"/>
    <w:rsid w:val="00616E1C"/>
    <w:rsid w:val="006206E1"/>
    <w:rsid w:val="00624485"/>
    <w:rsid w:val="00625A7F"/>
    <w:rsid w:val="006321CB"/>
    <w:rsid w:val="006400A9"/>
    <w:rsid w:val="00641E45"/>
    <w:rsid w:val="00647A67"/>
    <w:rsid w:val="006504ED"/>
    <w:rsid w:val="00652762"/>
    <w:rsid w:val="00653D01"/>
    <w:rsid w:val="0065729C"/>
    <w:rsid w:val="00664A54"/>
    <w:rsid w:val="00664EE1"/>
    <w:rsid w:val="006662ED"/>
    <w:rsid w:val="00670274"/>
    <w:rsid w:val="00673CF0"/>
    <w:rsid w:val="0067482B"/>
    <w:rsid w:val="00674EE8"/>
    <w:rsid w:val="00674F78"/>
    <w:rsid w:val="006767B2"/>
    <w:rsid w:val="00677C0A"/>
    <w:rsid w:val="00685EED"/>
    <w:rsid w:val="00686E3A"/>
    <w:rsid w:val="006942C2"/>
    <w:rsid w:val="006953A2"/>
    <w:rsid w:val="00696BB4"/>
    <w:rsid w:val="006976F2"/>
    <w:rsid w:val="006A5435"/>
    <w:rsid w:val="006A5A27"/>
    <w:rsid w:val="006A7E3D"/>
    <w:rsid w:val="006B0F13"/>
    <w:rsid w:val="006B21C4"/>
    <w:rsid w:val="006B2E1E"/>
    <w:rsid w:val="006B32C0"/>
    <w:rsid w:val="006B6044"/>
    <w:rsid w:val="006B79D4"/>
    <w:rsid w:val="006C09F6"/>
    <w:rsid w:val="006C39C5"/>
    <w:rsid w:val="006C6A9D"/>
    <w:rsid w:val="006D04DC"/>
    <w:rsid w:val="006D1154"/>
    <w:rsid w:val="006D2ECD"/>
    <w:rsid w:val="006D49A1"/>
    <w:rsid w:val="006E0D1A"/>
    <w:rsid w:val="006E3DAB"/>
    <w:rsid w:val="006E5D89"/>
    <w:rsid w:val="006F2D86"/>
    <w:rsid w:val="006F6FC3"/>
    <w:rsid w:val="007004A6"/>
    <w:rsid w:val="00703BD3"/>
    <w:rsid w:val="00705849"/>
    <w:rsid w:val="00705AD5"/>
    <w:rsid w:val="00706308"/>
    <w:rsid w:val="007076E9"/>
    <w:rsid w:val="00710C1E"/>
    <w:rsid w:val="00710DD7"/>
    <w:rsid w:val="00712665"/>
    <w:rsid w:val="0071386B"/>
    <w:rsid w:val="007174C5"/>
    <w:rsid w:val="007204DF"/>
    <w:rsid w:val="00723225"/>
    <w:rsid w:val="0072479C"/>
    <w:rsid w:val="007358BA"/>
    <w:rsid w:val="007361EE"/>
    <w:rsid w:val="00741587"/>
    <w:rsid w:val="007426F3"/>
    <w:rsid w:val="00743326"/>
    <w:rsid w:val="00750733"/>
    <w:rsid w:val="00750780"/>
    <w:rsid w:val="00750BFB"/>
    <w:rsid w:val="00751B9A"/>
    <w:rsid w:val="007525D1"/>
    <w:rsid w:val="00752725"/>
    <w:rsid w:val="00756C31"/>
    <w:rsid w:val="00756EEE"/>
    <w:rsid w:val="007574D0"/>
    <w:rsid w:val="00760A65"/>
    <w:rsid w:val="00763B35"/>
    <w:rsid w:val="00764AF2"/>
    <w:rsid w:val="00766E99"/>
    <w:rsid w:val="00770652"/>
    <w:rsid w:val="00770FB6"/>
    <w:rsid w:val="00771BAD"/>
    <w:rsid w:val="00772136"/>
    <w:rsid w:val="00773163"/>
    <w:rsid w:val="00774977"/>
    <w:rsid w:val="00775717"/>
    <w:rsid w:val="00776618"/>
    <w:rsid w:val="007841A3"/>
    <w:rsid w:val="00785FFF"/>
    <w:rsid w:val="007861BB"/>
    <w:rsid w:val="007865DD"/>
    <w:rsid w:val="00787B55"/>
    <w:rsid w:val="0079179F"/>
    <w:rsid w:val="007921CB"/>
    <w:rsid w:val="00792FC0"/>
    <w:rsid w:val="00793610"/>
    <w:rsid w:val="00793996"/>
    <w:rsid w:val="00793E98"/>
    <w:rsid w:val="00796A8D"/>
    <w:rsid w:val="007A0C5D"/>
    <w:rsid w:val="007A1B01"/>
    <w:rsid w:val="007A4224"/>
    <w:rsid w:val="007A7F92"/>
    <w:rsid w:val="007B0414"/>
    <w:rsid w:val="007B0C68"/>
    <w:rsid w:val="007B249B"/>
    <w:rsid w:val="007B3114"/>
    <w:rsid w:val="007B5373"/>
    <w:rsid w:val="007C0010"/>
    <w:rsid w:val="007C037C"/>
    <w:rsid w:val="007C5A08"/>
    <w:rsid w:val="007D00BC"/>
    <w:rsid w:val="007D490F"/>
    <w:rsid w:val="007D496E"/>
    <w:rsid w:val="007D4A7D"/>
    <w:rsid w:val="007D4DCE"/>
    <w:rsid w:val="007D5FBE"/>
    <w:rsid w:val="007D6FF0"/>
    <w:rsid w:val="007E7724"/>
    <w:rsid w:val="007F0A2A"/>
    <w:rsid w:val="007F1417"/>
    <w:rsid w:val="007F2476"/>
    <w:rsid w:val="007F48F0"/>
    <w:rsid w:val="007F653F"/>
    <w:rsid w:val="007F6742"/>
    <w:rsid w:val="007F6ADB"/>
    <w:rsid w:val="007F6E8C"/>
    <w:rsid w:val="008005DE"/>
    <w:rsid w:val="00805EC0"/>
    <w:rsid w:val="008064EE"/>
    <w:rsid w:val="00810585"/>
    <w:rsid w:val="008137ED"/>
    <w:rsid w:val="008140A9"/>
    <w:rsid w:val="00814801"/>
    <w:rsid w:val="008149C8"/>
    <w:rsid w:val="008222EE"/>
    <w:rsid w:val="00823AC1"/>
    <w:rsid w:val="00825838"/>
    <w:rsid w:val="00826EA4"/>
    <w:rsid w:val="00831F0A"/>
    <w:rsid w:val="00832239"/>
    <w:rsid w:val="008347FC"/>
    <w:rsid w:val="00835EB6"/>
    <w:rsid w:val="0083673A"/>
    <w:rsid w:val="00837C86"/>
    <w:rsid w:val="00843B35"/>
    <w:rsid w:val="00843BBF"/>
    <w:rsid w:val="00845029"/>
    <w:rsid w:val="00854B34"/>
    <w:rsid w:val="00854DB0"/>
    <w:rsid w:val="00860446"/>
    <w:rsid w:val="0086137E"/>
    <w:rsid w:val="00861E61"/>
    <w:rsid w:val="00864356"/>
    <w:rsid w:val="00865DC4"/>
    <w:rsid w:val="008664DD"/>
    <w:rsid w:val="008722A1"/>
    <w:rsid w:val="008736AE"/>
    <w:rsid w:val="00874182"/>
    <w:rsid w:val="0087662F"/>
    <w:rsid w:val="008775D3"/>
    <w:rsid w:val="00877BD5"/>
    <w:rsid w:val="008802D3"/>
    <w:rsid w:val="00882CCA"/>
    <w:rsid w:val="00884CE7"/>
    <w:rsid w:val="00885573"/>
    <w:rsid w:val="00886BB9"/>
    <w:rsid w:val="008870F0"/>
    <w:rsid w:val="008925A6"/>
    <w:rsid w:val="00893074"/>
    <w:rsid w:val="008931CF"/>
    <w:rsid w:val="00893934"/>
    <w:rsid w:val="00894F89"/>
    <w:rsid w:val="00895F6F"/>
    <w:rsid w:val="00897A62"/>
    <w:rsid w:val="008A04B9"/>
    <w:rsid w:val="008A2A1D"/>
    <w:rsid w:val="008A4C56"/>
    <w:rsid w:val="008A5E5E"/>
    <w:rsid w:val="008A64EA"/>
    <w:rsid w:val="008B5CD1"/>
    <w:rsid w:val="008B727F"/>
    <w:rsid w:val="008C09DA"/>
    <w:rsid w:val="008C2F90"/>
    <w:rsid w:val="008C5834"/>
    <w:rsid w:val="008C6251"/>
    <w:rsid w:val="008C7A6B"/>
    <w:rsid w:val="008D04B1"/>
    <w:rsid w:val="008D2D9D"/>
    <w:rsid w:val="008D6C7D"/>
    <w:rsid w:val="008D7BDD"/>
    <w:rsid w:val="008E1B30"/>
    <w:rsid w:val="008E3F37"/>
    <w:rsid w:val="008E61BC"/>
    <w:rsid w:val="008E77A7"/>
    <w:rsid w:val="008F4B0F"/>
    <w:rsid w:val="008F743A"/>
    <w:rsid w:val="00901117"/>
    <w:rsid w:val="0090197F"/>
    <w:rsid w:val="00901CD7"/>
    <w:rsid w:val="0090254C"/>
    <w:rsid w:val="00903C1E"/>
    <w:rsid w:val="00906E50"/>
    <w:rsid w:val="0090724E"/>
    <w:rsid w:val="00907888"/>
    <w:rsid w:val="00907DE2"/>
    <w:rsid w:val="00910D57"/>
    <w:rsid w:val="00916D17"/>
    <w:rsid w:val="009174A3"/>
    <w:rsid w:val="009221AC"/>
    <w:rsid w:val="009225D7"/>
    <w:rsid w:val="009248C1"/>
    <w:rsid w:val="009261FD"/>
    <w:rsid w:val="009310A4"/>
    <w:rsid w:val="00934750"/>
    <w:rsid w:val="00934C27"/>
    <w:rsid w:val="00934E30"/>
    <w:rsid w:val="00935271"/>
    <w:rsid w:val="00943209"/>
    <w:rsid w:val="0094509D"/>
    <w:rsid w:val="00945318"/>
    <w:rsid w:val="0095010E"/>
    <w:rsid w:val="00950DB4"/>
    <w:rsid w:val="009534C6"/>
    <w:rsid w:val="00957CCB"/>
    <w:rsid w:val="009606EB"/>
    <w:rsid w:val="00961987"/>
    <w:rsid w:val="009630D9"/>
    <w:rsid w:val="009634EC"/>
    <w:rsid w:val="00963973"/>
    <w:rsid w:val="00966E63"/>
    <w:rsid w:val="009707A1"/>
    <w:rsid w:val="00970BA3"/>
    <w:rsid w:val="00971786"/>
    <w:rsid w:val="00971B3B"/>
    <w:rsid w:val="00972708"/>
    <w:rsid w:val="00975A42"/>
    <w:rsid w:val="0099136C"/>
    <w:rsid w:val="00994153"/>
    <w:rsid w:val="009951E2"/>
    <w:rsid w:val="009A3782"/>
    <w:rsid w:val="009A7FEA"/>
    <w:rsid w:val="009B18A8"/>
    <w:rsid w:val="009B1CB9"/>
    <w:rsid w:val="009B20BE"/>
    <w:rsid w:val="009B2283"/>
    <w:rsid w:val="009B3C8B"/>
    <w:rsid w:val="009B4617"/>
    <w:rsid w:val="009B727B"/>
    <w:rsid w:val="009B7483"/>
    <w:rsid w:val="009C1976"/>
    <w:rsid w:val="009C2F70"/>
    <w:rsid w:val="009C2F9E"/>
    <w:rsid w:val="009C6875"/>
    <w:rsid w:val="009D50E1"/>
    <w:rsid w:val="009D5AE2"/>
    <w:rsid w:val="009D60FA"/>
    <w:rsid w:val="009E36A0"/>
    <w:rsid w:val="009E51BD"/>
    <w:rsid w:val="009E5267"/>
    <w:rsid w:val="009E546B"/>
    <w:rsid w:val="009F60FD"/>
    <w:rsid w:val="009F74CD"/>
    <w:rsid w:val="009F7CB4"/>
    <w:rsid w:val="00A03584"/>
    <w:rsid w:val="00A07FEF"/>
    <w:rsid w:val="00A126BA"/>
    <w:rsid w:val="00A13BD1"/>
    <w:rsid w:val="00A1497C"/>
    <w:rsid w:val="00A15137"/>
    <w:rsid w:val="00A16C06"/>
    <w:rsid w:val="00A21956"/>
    <w:rsid w:val="00A33896"/>
    <w:rsid w:val="00A374D9"/>
    <w:rsid w:val="00A42EEC"/>
    <w:rsid w:val="00A44A87"/>
    <w:rsid w:val="00A44CB3"/>
    <w:rsid w:val="00A463DC"/>
    <w:rsid w:val="00A50406"/>
    <w:rsid w:val="00A50767"/>
    <w:rsid w:val="00A50801"/>
    <w:rsid w:val="00A532A8"/>
    <w:rsid w:val="00A549D3"/>
    <w:rsid w:val="00A60A58"/>
    <w:rsid w:val="00A61B21"/>
    <w:rsid w:val="00A63042"/>
    <w:rsid w:val="00A65B09"/>
    <w:rsid w:val="00A670BB"/>
    <w:rsid w:val="00A670DD"/>
    <w:rsid w:val="00A673B5"/>
    <w:rsid w:val="00A71291"/>
    <w:rsid w:val="00A71A0C"/>
    <w:rsid w:val="00A74330"/>
    <w:rsid w:val="00A747C5"/>
    <w:rsid w:val="00A76E7C"/>
    <w:rsid w:val="00A80C33"/>
    <w:rsid w:val="00A82E92"/>
    <w:rsid w:val="00A86CAF"/>
    <w:rsid w:val="00A87106"/>
    <w:rsid w:val="00A871D6"/>
    <w:rsid w:val="00A87CF4"/>
    <w:rsid w:val="00A93F0C"/>
    <w:rsid w:val="00A941BF"/>
    <w:rsid w:val="00A9491F"/>
    <w:rsid w:val="00AA010E"/>
    <w:rsid w:val="00AA2F6F"/>
    <w:rsid w:val="00AB0D90"/>
    <w:rsid w:val="00AB1E21"/>
    <w:rsid w:val="00AB1E30"/>
    <w:rsid w:val="00AB2477"/>
    <w:rsid w:val="00AB56F0"/>
    <w:rsid w:val="00AB5DBD"/>
    <w:rsid w:val="00AB5F0C"/>
    <w:rsid w:val="00AB77BB"/>
    <w:rsid w:val="00AC1332"/>
    <w:rsid w:val="00AC273E"/>
    <w:rsid w:val="00AC6036"/>
    <w:rsid w:val="00AC7EB3"/>
    <w:rsid w:val="00AD073E"/>
    <w:rsid w:val="00AD24E6"/>
    <w:rsid w:val="00AD31A0"/>
    <w:rsid w:val="00AD3AEC"/>
    <w:rsid w:val="00AD44F1"/>
    <w:rsid w:val="00AD4DF7"/>
    <w:rsid w:val="00AD5249"/>
    <w:rsid w:val="00AE0183"/>
    <w:rsid w:val="00AE1D9F"/>
    <w:rsid w:val="00AE2110"/>
    <w:rsid w:val="00AE2EB1"/>
    <w:rsid w:val="00AE6DE2"/>
    <w:rsid w:val="00AF062C"/>
    <w:rsid w:val="00AF2490"/>
    <w:rsid w:val="00AF5587"/>
    <w:rsid w:val="00B01DA1"/>
    <w:rsid w:val="00B052EA"/>
    <w:rsid w:val="00B105C4"/>
    <w:rsid w:val="00B11A76"/>
    <w:rsid w:val="00B12984"/>
    <w:rsid w:val="00B149AE"/>
    <w:rsid w:val="00B233E3"/>
    <w:rsid w:val="00B24BCA"/>
    <w:rsid w:val="00B251DA"/>
    <w:rsid w:val="00B30352"/>
    <w:rsid w:val="00B346DF"/>
    <w:rsid w:val="00B401D5"/>
    <w:rsid w:val="00B41F7A"/>
    <w:rsid w:val="00B4205F"/>
    <w:rsid w:val="00B43360"/>
    <w:rsid w:val="00B460C2"/>
    <w:rsid w:val="00B468CF"/>
    <w:rsid w:val="00B47460"/>
    <w:rsid w:val="00B47DDA"/>
    <w:rsid w:val="00B51428"/>
    <w:rsid w:val="00B62A91"/>
    <w:rsid w:val="00B62BCC"/>
    <w:rsid w:val="00B63EB9"/>
    <w:rsid w:val="00B6695A"/>
    <w:rsid w:val="00B70074"/>
    <w:rsid w:val="00B70361"/>
    <w:rsid w:val="00B74095"/>
    <w:rsid w:val="00B746CE"/>
    <w:rsid w:val="00B748A1"/>
    <w:rsid w:val="00B75ED8"/>
    <w:rsid w:val="00B77809"/>
    <w:rsid w:val="00B83B98"/>
    <w:rsid w:val="00B83FAC"/>
    <w:rsid w:val="00B860DC"/>
    <w:rsid w:val="00B86AE2"/>
    <w:rsid w:val="00B91DE3"/>
    <w:rsid w:val="00B92A40"/>
    <w:rsid w:val="00B9540B"/>
    <w:rsid w:val="00BA3794"/>
    <w:rsid w:val="00BA3F4D"/>
    <w:rsid w:val="00BA4BF1"/>
    <w:rsid w:val="00BA79E3"/>
    <w:rsid w:val="00BB1125"/>
    <w:rsid w:val="00BB1FC1"/>
    <w:rsid w:val="00BB239A"/>
    <w:rsid w:val="00BB24D0"/>
    <w:rsid w:val="00BB31CE"/>
    <w:rsid w:val="00BB5D73"/>
    <w:rsid w:val="00BB6C4D"/>
    <w:rsid w:val="00BC0188"/>
    <w:rsid w:val="00BC0384"/>
    <w:rsid w:val="00BC12A2"/>
    <w:rsid w:val="00BC40C7"/>
    <w:rsid w:val="00BC6FB7"/>
    <w:rsid w:val="00BD0EAF"/>
    <w:rsid w:val="00BD5564"/>
    <w:rsid w:val="00BE55A7"/>
    <w:rsid w:val="00BE64B3"/>
    <w:rsid w:val="00BE7688"/>
    <w:rsid w:val="00BF0359"/>
    <w:rsid w:val="00BF4836"/>
    <w:rsid w:val="00BF4E82"/>
    <w:rsid w:val="00BF5C0D"/>
    <w:rsid w:val="00BF6A7B"/>
    <w:rsid w:val="00BF6B3C"/>
    <w:rsid w:val="00BF759E"/>
    <w:rsid w:val="00C00FF9"/>
    <w:rsid w:val="00C013B1"/>
    <w:rsid w:val="00C02215"/>
    <w:rsid w:val="00C03846"/>
    <w:rsid w:val="00C04F60"/>
    <w:rsid w:val="00C051BE"/>
    <w:rsid w:val="00C05890"/>
    <w:rsid w:val="00C06D9A"/>
    <w:rsid w:val="00C0702B"/>
    <w:rsid w:val="00C11B08"/>
    <w:rsid w:val="00C11CBE"/>
    <w:rsid w:val="00C12133"/>
    <w:rsid w:val="00C12A81"/>
    <w:rsid w:val="00C133C5"/>
    <w:rsid w:val="00C16413"/>
    <w:rsid w:val="00C166AA"/>
    <w:rsid w:val="00C17A25"/>
    <w:rsid w:val="00C201EB"/>
    <w:rsid w:val="00C20B27"/>
    <w:rsid w:val="00C24F3B"/>
    <w:rsid w:val="00C25430"/>
    <w:rsid w:val="00C32A45"/>
    <w:rsid w:val="00C33308"/>
    <w:rsid w:val="00C363E7"/>
    <w:rsid w:val="00C4003A"/>
    <w:rsid w:val="00C41422"/>
    <w:rsid w:val="00C426AA"/>
    <w:rsid w:val="00C50828"/>
    <w:rsid w:val="00C51137"/>
    <w:rsid w:val="00C6206C"/>
    <w:rsid w:val="00C62814"/>
    <w:rsid w:val="00C63D32"/>
    <w:rsid w:val="00C646D2"/>
    <w:rsid w:val="00C65656"/>
    <w:rsid w:val="00C70107"/>
    <w:rsid w:val="00C72D11"/>
    <w:rsid w:val="00C74169"/>
    <w:rsid w:val="00C8204E"/>
    <w:rsid w:val="00C84661"/>
    <w:rsid w:val="00C863AE"/>
    <w:rsid w:val="00C87372"/>
    <w:rsid w:val="00C9238F"/>
    <w:rsid w:val="00C9294E"/>
    <w:rsid w:val="00C92E08"/>
    <w:rsid w:val="00C93473"/>
    <w:rsid w:val="00C971C1"/>
    <w:rsid w:val="00CA1FE3"/>
    <w:rsid w:val="00CA332D"/>
    <w:rsid w:val="00CA4250"/>
    <w:rsid w:val="00CA47D6"/>
    <w:rsid w:val="00CA628D"/>
    <w:rsid w:val="00CA74E5"/>
    <w:rsid w:val="00CB0576"/>
    <w:rsid w:val="00CB254D"/>
    <w:rsid w:val="00CB3533"/>
    <w:rsid w:val="00CB6DC0"/>
    <w:rsid w:val="00CB7600"/>
    <w:rsid w:val="00CB7625"/>
    <w:rsid w:val="00CB78CF"/>
    <w:rsid w:val="00CB7AF8"/>
    <w:rsid w:val="00CB7D61"/>
    <w:rsid w:val="00CC6A4B"/>
    <w:rsid w:val="00CD1296"/>
    <w:rsid w:val="00CD1448"/>
    <w:rsid w:val="00CD7A5A"/>
    <w:rsid w:val="00CD7AAF"/>
    <w:rsid w:val="00CE0189"/>
    <w:rsid w:val="00CE267F"/>
    <w:rsid w:val="00CE2BA6"/>
    <w:rsid w:val="00CE3A07"/>
    <w:rsid w:val="00CE3F36"/>
    <w:rsid w:val="00CE564D"/>
    <w:rsid w:val="00CF104E"/>
    <w:rsid w:val="00CF181E"/>
    <w:rsid w:val="00CF2B0C"/>
    <w:rsid w:val="00CF3BA4"/>
    <w:rsid w:val="00CF43AB"/>
    <w:rsid w:val="00CF507B"/>
    <w:rsid w:val="00CF5FB8"/>
    <w:rsid w:val="00CF6723"/>
    <w:rsid w:val="00D023A0"/>
    <w:rsid w:val="00D029B7"/>
    <w:rsid w:val="00D15773"/>
    <w:rsid w:val="00D16E87"/>
    <w:rsid w:val="00D240F0"/>
    <w:rsid w:val="00D25AA0"/>
    <w:rsid w:val="00D27228"/>
    <w:rsid w:val="00D27D0E"/>
    <w:rsid w:val="00D30E5A"/>
    <w:rsid w:val="00D3404C"/>
    <w:rsid w:val="00D35DA7"/>
    <w:rsid w:val="00D364A2"/>
    <w:rsid w:val="00D408C1"/>
    <w:rsid w:val="00D45952"/>
    <w:rsid w:val="00D46203"/>
    <w:rsid w:val="00D46D4B"/>
    <w:rsid w:val="00D47AD0"/>
    <w:rsid w:val="00D5595C"/>
    <w:rsid w:val="00D57A57"/>
    <w:rsid w:val="00D60CB5"/>
    <w:rsid w:val="00D613A9"/>
    <w:rsid w:val="00D62F28"/>
    <w:rsid w:val="00D63B15"/>
    <w:rsid w:val="00D658D3"/>
    <w:rsid w:val="00D65FB6"/>
    <w:rsid w:val="00D67E4B"/>
    <w:rsid w:val="00D7238E"/>
    <w:rsid w:val="00D73003"/>
    <w:rsid w:val="00D73C03"/>
    <w:rsid w:val="00D773C0"/>
    <w:rsid w:val="00D802A1"/>
    <w:rsid w:val="00D80530"/>
    <w:rsid w:val="00D81A72"/>
    <w:rsid w:val="00D82FE5"/>
    <w:rsid w:val="00D91F59"/>
    <w:rsid w:val="00D92EDA"/>
    <w:rsid w:val="00D9359B"/>
    <w:rsid w:val="00D94B0E"/>
    <w:rsid w:val="00D953BA"/>
    <w:rsid w:val="00D959DF"/>
    <w:rsid w:val="00D95AF6"/>
    <w:rsid w:val="00DA283B"/>
    <w:rsid w:val="00DA2A02"/>
    <w:rsid w:val="00DA5661"/>
    <w:rsid w:val="00DA6E07"/>
    <w:rsid w:val="00DA7584"/>
    <w:rsid w:val="00DA7A62"/>
    <w:rsid w:val="00DA7F35"/>
    <w:rsid w:val="00DB0413"/>
    <w:rsid w:val="00DB0F15"/>
    <w:rsid w:val="00DB1070"/>
    <w:rsid w:val="00DB2035"/>
    <w:rsid w:val="00DB3292"/>
    <w:rsid w:val="00DC2F99"/>
    <w:rsid w:val="00DC3B21"/>
    <w:rsid w:val="00DC41A5"/>
    <w:rsid w:val="00DC489D"/>
    <w:rsid w:val="00DC6A0D"/>
    <w:rsid w:val="00DC7FCB"/>
    <w:rsid w:val="00DD046E"/>
    <w:rsid w:val="00DD0B1A"/>
    <w:rsid w:val="00DD140B"/>
    <w:rsid w:val="00DD2123"/>
    <w:rsid w:val="00DD2A9E"/>
    <w:rsid w:val="00DD3E3A"/>
    <w:rsid w:val="00DD4F63"/>
    <w:rsid w:val="00DD509E"/>
    <w:rsid w:val="00DE14C5"/>
    <w:rsid w:val="00DE1C15"/>
    <w:rsid w:val="00DE2331"/>
    <w:rsid w:val="00DE2FD1"/>
    <w:rsid w:val="00DE31AD"/>
    <w:rsid w:val="00DE5157"/>
    <w:rsid w:val="00DE53C2"/>
    <w:rsid w:val="00DE7AA4"/>
    <w:rsid w:val="00DF174E"/>
    <w:rsid w:val="00DF1BBC"/>
    <w:rsid w:val="00DF52E6"/>
    <w:rsid w:val="00E03038"/>
    <w:rsid w:val="00E03284"/>
    <w:rsid w:val="00E05BA5"/>
    <w:rsid w:val="00E07762"/>
    <w:rsid w:val="00E102B6"/>
    <w:rsid w:val="00E10381"/>
    <w:rsid w:val="00E12CAA"/>
    <w:rsid w:val="00E135E6"/>
    <w:rsid w:val="00E239D8"/>
    <w:rsid w:val="00E24A5B"/>
    <w:rsid w:val="00E25195"/>
    <w:rsid w:val="00E31129"/>
    <w:rsid w:val="00E318F2"/>
    <w:rsid w:val="00E334BB"/>
    <w:rsid w:val="00E42DAD"/>
    <w:rsid w:val="00E43933"/>
    <w:rsid w:val="00E4520C"/>
    <w:rsid w:val="00E45F90"/>
    <w:rsid w:val="00E47E3C"/>
    <w:rsid w:val="00E52291"/>
    <w:rsid w:val="00E527BE"/>
    <w:rsid w:val="00E5387D"/>
    <w:rsid w:val="00E5654C"/>
    <w:rsid w:val="00E5676B"/>
    <w:rsid w:val="00E56EFE"/>
    <w:rsid w:val="00E57D79"/>
    <w:rsid w:val="00E60CE6"/>
    <w:rsid w:val="00E61D02"/>
    <w:rsid w:val="00E6246C"/>
    <w:rsid w:val="00E62D48"/>
    <w:rsid w:val="00E63627"/>
    <w:rsid w:val="00E6431C"/>
    <w:rsid w:val="00E64BFF"/>
    <w:rsid w:val="00E65900"/>
    <w:rsid w:val="00E65D32"/>
    <w:rsid w:val="00E678A0"/>
    <w:rsid w:val="00E7029D"/>
    <w:rsid w:val="00E7078D"/>
    <w:rsid w:val="00E7085E"/>
    <w:rsid w:val="00E74019"/>
    <w:rsid w:val="00E76843"/>
    <w:rsid w:val="00E84CCF"/>
    <w:rsid w:val="00E85140"/>
    <w:rsid w:val="00E86604"/>
    <w:rsid w:val="00E87FB4"/>
    <w:rsid w:val="00E91F52"/>
    <w:rsid w:val="00E9202A"/>
    <w:rsid w:val="00E93FCF"/>
    <w:rsid w:val="00E96BF0"/>
    <w:rsid w:val="00E9778E"/>
    <w:rsid w:val="00EA4E31"/>
    <w:rsid w:val="00EA694A"/>
    <w:rsid w:val="00EA7E56"/>
    <w:rsid w:val="00EB2002"/>
    <w:rsid w:val="00EB2049"/>
    <w:rsid w:val="00EB3E96"/>
    <w:rsid w:val="00EB4386"/>
    <w:rsid w:val="00EB62C9"/>
    <w:rsid w:val="00EB66CF"/>
    <w:rsid w:val="00EB7C66"/>
    <w:rsid w:val="00EC1382"/>
    <w:rsid w:val="00EC1A15"/>
    <w:rsid w:val="00EC42E3"/>
    <w:rsid w:val="00EC72BE"/>
    <w:rsid w:val="00EC7359"/>
    <w:rsid w:val="00ED2A99"/>
    <w:rsid w:val="00ED2EE4"/>
    <w:rsid w:val="00ED6E3E"/>
    <w:rsid w:val="00ED6F16"/>
    <w:rsid w:val="00EE35E4"/>
    <w:rsid w:val="00EE4DE4"/>
    <w:rsid w:val="00EE560F"/>
    <w:rsid w:val="00EF4296"/>
    <w:rsid w:val="00EF6FC1"/>
    <w:rsid w:val="00F005C9"/>
    <w:rsid w:val="00F0118B"/>
    <w:rsid w:val="00F04ACC"/>
    <w:rsid w:val="00F068CA"/>
    <w:rsid w:val="00F1404D"/>
    <w:rsid w:val="00F14F48"/>
    <w:rsid w:val="00F1509B"/>
    <w:rsid w:val="00F16B2B"/>
    <w:rsid w:val="00F16EDB"/>
    <w:rsid w:val="00F170FC"/>
    <w:rsid w:val="00F206AC"/>
    <w:rsid w:val="00F208DC"/>
    <w:rsid w:val="00F20B36"/>
    <w:rsid w:val="00F222B7"/>
    <w:rsid w:val="00F2254C"/>
    <w:rsid w:val="00F22CB3"/>
    <w:rsid w:val="00F234F5"/>
    <w:rsid w:val="00F303DF"/>
    <w:rsid w:val="00F30649"/>
    <w:rsid w:val="00F3166C"/>
    <w:rsid w:val="00F31E93"/>
    <w:rsid w:val="00F320C3"/>
    <w:rsid w:val="00F33259"/>
    <w:rsid w:val="00F444DB"/>
    <w:rsid w:val="00F44FB8"/>
    <w:rsid w:val="00F473A1"/>
    <w:rsid w:val="00F4798D"/>
    <w:rsid w:val="00F502CA"/>
    <w:rsid w:val="00F50C0E"/>
    <w:rsid w:val="00F50CD1"/>
    <w:rsid w:val="00F519B9"/>
    <w:rsid w:val="00F52161"/>
    <w:rsid w:val="00F52CE2"/>
    <w:rsid w:val="00F55E8B"/>
    <w:rsid w:val="00F564F9"/>
    <w:rsid w:val="00F56A7F"/>
    <w:rsid w:val="00F61449"/>
    <w:rsid w:val="00F6211D"/>
    <w:rsid w:val="00F64452"/>
    <w:rsid w:val="00F65B67"/>
    <w:rsid w:val="00F669BA"/>
    <w:rsid w:val="00F730A2"/>
    <w:rsid w:val="00F73B76"/>
    <w:rsid w:val="00F75AFE"/>
    <w:rsid w:val="00F7766C"/>
    <w:rsid w:val="00F81C80"/>
    <w:rsid w:val="00F82076"/>
    <w:rsid w:val="00F82F26"/>
    <w:rsid w:val="00F84C24"/>
    <w:rsid w:val="00F94FCC"/>
    <w:rsid w:val="00FA0CE1"/>
    <w:rsid w:val="00FA165F"/>
    <w:rsid w:val="00FA1AA5"/>
    <w:rsid w:val="00FA269F"/>
    <w:rsid w:val="00FB0EF5"/>
    <w:rsid w:val="00FB21F7"/>
    <w:rsid w:val="00FB22AF"/>
    <w:rsid w:val="00FB2AAE"/>
    <w:rsid w:val="00FB7F9C"/>
    <w:rsid w:val="00FC25E1"/>
    <w:rsid w:val="00FC2733"/>
    <w:rsid w:val="00FC31A0"/>
    <w:rsid w:val="00FC3FA5"/>
    <w:rsid w:val="00FC53D8"/>
    <w:rsid w:val="00FC6260"/>
    <w:rsid w:val="00FD1A34"/>
    <w:rsid w:val="00FD2A12"/>
    <w:rsid w:val="00FD2C03"/>
    <w:rsid w:val="00FD63B3"/>
    <w:rsid w:val="00FE08AF"/>
    <w:rsid w:val="00FE1BFD"/>
    <w:rsid w:val="00FE358C"/>
    <w:rsid w:val="00FE3932"/>
    <w:rsid w:val="00FE4BE6"/>
    <w:rsid w:val="00FE7673"/>
    <w:rsid w:val="00FE7F8C"/>
    <w:rsid w:val="00FF1DF9"/>
    <w:rsid w:val="00FF3D86"/>
    <w:rsid w:val="00FF5EF5"/>
    <w:rsid w:val="00FF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6AE3504C"/>
  <w15:chartTrackingRefBased/>
  <w15:docId w15:val="{C23F87F1-FDC6-4A02-93BF-065438B5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kern w:val="2"/>
        <w:sz w:val="18"/>
        <w:szCs w:val="18"/>
        <w:lang w:val="nl-NL" w:eastAsia="nl-NL" w:bidi="ar-SA"/>
        <w14:ligatures w14:val="standardContextual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heading 1" w:uiPriority="3" w:qFormat="1"/>
    <w:lsdException w:name="heading 2" w:uiPriority="5" w:unhideWhenUsed="1" w:qFormat="1"/>
    <w:lsdException w:name="heading 3" w:uiPriority="8" w:unhideWhenUsed="1" w:qFormat="1"/>
    <w:lsdException w:name="heading 4" w:uiPriority="42" w:unhideWhenUsed="1"/>
    <w:lsdException w:name="heading 5" w:uiPriority="43" w:unhideWhenUsed="1"/>
    <w:lsdException w:name="heading 6" w:uiPriority="44" w:unhideWhenUsed="1"/>
    <w:lsdException w:name="heading 7" w:semiHidden="1" w:uiPriority="45" w:unhideWhenUsed="1"/>
    <w:lsdException w:name="heading 8" w:semiHidden="1" w:uiPriority="46" w:unhideWhenUsed="1"/>
    <w:lsdException w:name="heading 9" w:semiHidden="1" w:uiPriority="47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54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4" w:unhideWhenUsed="1" w:qFormat="1"/>
    <w:lsdException w:name="table of figures" w:semiHidden="1" w:uiPriority="62" w:unhideWhenUsed="1"/>
    <w:lsdException w:name="envelope address" w:semiHidden="1" w:unhideWhenUsed="1"/>
    <w:lsdException w:name="envelope return" w:semiHidden="1" w:unhideWhenUsed="1"/>
    <w:lsdException w:name="footnote reference" w:semiHidden="1" w:uiPriority="5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51" w:unhideWhenUsed="1"/>
    <w:lsdException w:name="endnote text" w:semiHidden="1" w:uiPriority="52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unhideWhenUsed="1"/>
    <w:lsdException w:name="List 2" w:semiHidden="1" w:unhideWhenUsed="1"/>
    <w:lsdException w:name="List 3" w:semiHidden="1" w:unhideWhenUsed="1"/>
    <w:lsdException w:name="List 4" w:unhideWhenUsed="1"/>
    <w:lsdException w:name="List 5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unhideWhenUsed="1"/>
    <w:lsdException w:name="Date" w:unhideWhenUsed="1"/>
    <w:lsdException w:name="Body Text First Indent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36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aliases w:val="Normal UNL"/>
    <w:uiPriority w:val="94"/>
    <w:rsid w:val="00673CF0"/>
  </w:style>
  <w:style w:type="paragraph" w:styleId="Kop1">
    <w:name w:val="heading 1"/>
    <w:aliases w:val="Kop 1 UNL"/>
    <w:basedOn w:val="ZsysbasisUNL"/>
    <w:next w:val="BasistekstUNL"/>
    <w:uiPriority w:val="3"/>
    <w:qFormat/>
    <w:rsid w:val="00673CF0"/>
    <w:pPr>
      <w:keepNext/>
      <w:keepLines/>
      <w:numPr>
        <w:numId w:val="7"/>
      </w:numPr>
      <w:spacing w:before="240" w:after="60" w:line="300" w:lineRule="atLeast"/>
      <w:outlineLvl w:val="0"/>
    </w:pPr>
    <w:rPr>
      <w:b/>
      <w:bCs/>
      <w:color w:val="005A3C" w:themeColor="accent2"/>
      <w:sz w:val="22"/>
      <w:szCs w:val="32"/>
    </w:rPr>
  </w:style>
  <w:style w:type="paragraph" w:styleId="Kop2">
    <w:name w:val="heading 2"/>
    <w:aliases w:val="Kop 2 UNL"/>
    <w:basedOn w:val="ZsysbasisUNL"/>
    <w:next w:val="BasistekstUNL"/>
    <w:uiPriority w:val="5"/>
    <w:qFormat/>
    <w:rsid w:val="00673CF0"/>
    <w:pPr>
      <w:keepNext/>
      <w:keepLines/>
      <w:numPr>
        <w:ilvl w:val="1"/>
        <w:numId w:val="7"/>
      </w:numPr>
      <w:spacing w:before="440" w:line="260" w:lineRule="atLeast"/>
      <w:outlineLvl w:val="1"/>
    </w:pPr>
    <w:rPr>
      <w:b/>
      <w:bCs/>
      <w:iCs/>
      <w:color w:val="005A3C" w:themeColor="accent2"/>
      <w:sz w:val="22"/>
      <w:szCs w:val="28"/>
    </w:rPr>
  </w:style>
  <w:style w:type="paragraph" w:styleId="Kop3">
    <w:name w:val="heading 3"/>
    <w:aliases w:val="Kop 3 UNL"/>
    <w:basedOn w:val="ZsysbasisUNL"/>
    <w:next w:val="BasistekstUNL"/>
    <w:uiPriority w:val="8"/>
    <w:qFormat/>
    <w:rsid w:val="00673CF0"/>
    <w:pPr>
      <w:keepNext/>
      <w:keepLines/>
      <w:numPr>
        <w:ilvl w:val="2"/>
        <w:numId w:val="7"/>
      </w:numPr>
      <w:spacing w:before="240" w:line="260" w:lineRule="atLeast"/>
      <w:outlineLvl w:val="2"/>
    </w:pPr>
    <w:rPr>
      <w:b/>
      <w:iCs/>
    </w:rPr>
  </w:style>
  <w:style w:type="paragraph" w:styleId="Kop4">
    <w:name w:val="heading 4"/>
    <w:aliases w:val="Kop 4 UNL"/>
    <w:basedOn w:val="ZsysbasisUNL"/>
    <w:next w:val="BasistekstUNL"/>
    <w:uiPriority w:val="42"/>
    <w:rsid w:val="00673CF0"/>
    <w:pPr>
      <w:keepNext/>
      <w:keepLines/>
      <w:outlineLvl w:val="3"/>
    </w:pPr>
    <w:rPr>
      <w:bCs/>
      <w:szCs w:val="24"/>
    </w:rPr>
  </w:style>
  <w:style w:type="paragraph" w:styleId="Kop5">
    <w:name w:val="heading 5"/>
    <w:aliases w:val="Kop 5 UNL"/>
    <w:basedOn w:val="ZsysbasisUNL"/>
    <w:next w:val="BasistekstUNL"/>
    <w:uiPriority w:val="43"/>
    <w:rsid w:val="00673CF0"/>
    <w:pPr>
      <w:keepNext/>
      <w:keepLines/>
      <w:outlineLvl w:val="4"/>
    </w:pPr>
    <w:rPr>
      <w:bCs/>
      <w:iCs/>
      <w:szCs w:val="22"/>
    </w:rPr>
  </w:style>
  <w:style w:type="paragraph" w:styleId="Kop6">
    <w:name w:val="heading 6"/>
    <w:aliases w:val="Kop 6 UNL"/>
    <w:basedOn w:val="ZsysbasisUNL"/>
    <w:next w:val="BasistekstUNL"/>
    <w:uiPriority w:val="44"/>
    <w:rsid w:val="00673CF0"/>
    <w:pPr>
      <w:keepNext/>
      <w:keepLines/>
      <w:outlineLvl w:val="5"/>
    </w:pPr>
  </w:style>
  <w:style w:type="paragraph" w:styleId="Kop7">
    <w:name w:val="heading 7"/>
    <w:aliases w:val="Kop 7 UNL"/>
    <w:basedOn w:val="ZsysbasisUNL"/>
    <w:next w:val="BasistekstUNL"/>
    <w:uiPriority w:val="45"/>
    <w:rsid w:val="00673CF0"/>
    <w:pPr>
      <w:keepNext/>
      <w:keepLines/>
      <w:outlineLvl w:val="6"/>
    </w:pPr>
    <w:rPr>
      <w:bCs/>
      <w:szCs w:val="20"/>
    </w:rPr>
  </w:style>
  <w:style w:type="paragraph" w:styleId="Kop8">
    <w:name w:val="heading 8"/>
    <w:aliases w:val="Kop 8 UNL"/>
    <w:basedOn w:val="ZsysbasisUNL"/>
    <w:next w:val="BasistekstUNL"/>
    <w:uiPriority w:val="46"/>
    <w:rsid w:val="00673CF0"/>
    <w:pPr>
      <w:keepNext/>
      <w:keepLines/>
      <w:outlineLvl w:val="7"/>
    </w:pPr>
    <w:rPr>
      <w:iCs/>
      <w:szCs w:val="20"/>
    </w:rPr>
  </w:style>
  <w:style w:type="paragraph" w:styleId="Kop9">
    <w:name w:val="heading 9"/>
    <w:aliases w:val="Kop 9 UNL"/>
    <w:basedOn w:val="ZsysbasisUNL"/>
    <w:next w:val="BasistekstUNL"/>
    <w:uiPriority w:val="47"/>
    <w:rsid w:val="00673CF0"/>
    <w:pPr>
      <w:keepNext/>
      <w:keepLines/>
      <w:outlineLvl w:val="8"/>
    </w:pPr>
    <w:rPr>
      <w:bCs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BasistekstUNL">
    <w:name w:val="Basistekst UNL"/>
    <w:basedOn w:val="ZsysbasisUNL"/>
    <w:qFormat/>
    <w:rsid w:val="00673CF0"/>
  </w:style>
  <w:style w:type="paragraph" w:customStyle="1" w:styleId="ZsysbasisUNL">
    <w:name w:val="Zsysbasis UNL"/>
    <w:next w:val="BasistekstUNL"/>
    <w:link w:val="ZsysbasisUNLChar"/>
    <w:semiHidden/>
    <w:rsid w:val="00673CF0"/>
  </w:style>
  <w:style w:type="paragraph" w:customStyle="1" w:styleId="BasistekstvetUNL">
    <w:name w:val="Basistekst vet UNL"/>
    <w:basedOn w:val="ZsysbasisUNL"/>
    <w:next w:val="BasistekstUNL"/>
    <w:uiPriority w:val="2"/>
    <w:qFormat/>
    <w:rsid w:val="00673CF0"/>
    <w:rPr>
      <w:b/>
      <w:bCs/>
    </w:rPr>
  </w:style>
  <w:style w:type="character" w:styleId="GevolgdeHyperlink">
    <w:name w:val="FollowedHyperlink"/>
    <w:aliases w:val="GevolgdeHyperlink UNL"/>
    <w:basedOn w:val="Standaardalinea-lettertype"/>
    <w:uiPriority w:val="36"/>
    <w:rsid w:val="00895F6F"/>
    <w:rPr>
      <w:color w:val="auto"/>
      <w:u w:val="single"/>
    </w:rPr>
  </w:style>
  <w:style w:type="character" w:styleId="Hyperlink">
    <w:name w:val="Hyperlink"/>
    <w:aliases w:val="Hyperlink UNL"/>
    <w:basedOn w:val="Standaardalinea-lettertype"/>
    <w:uiPriority w:val="99"/>
    <w:rsid w:val="00AD5249"/>
    <w:rPr>
      <w:color w:val="auto"/>
      <w:u w:val="single"/>
    </w:rPr>
  </w:style>
  <w:style w:type="paragraph" w:customStyle="1" w:styleId="AdresvakUNL">
    <w:name w:val="Adresvak UNL"/>
    <w:basedOn w:val="ZsysbasisUNL"/>
    <w:uiPriority w:val="37"/>
    <w:rsid w:val="00673CF0"/>
    <w:rPr>
      <w:noProof/>
    </w:rPr>
  </w:style>
  <w:style w:type="paragraph" w:styleId="Koptekst">
    <w:name w:val="header"/>
    <w:basedOn w:val="ZsysbasisUNL"/>
    <w:next w:val="BasistekstUNL"/>
    <w:semiHidden/>
    <w:rsid w:val="00673CF0"/>
  </w:style>
  <w:style w:type="paragraph" w:styleId="Voettekst">
    <w:name w:val="footer"/>
    <w:basedOn w:val="ZsysbasisUNL"/>
    <w:next w:val="BasistekstUNL"/>
    <w:semiHidden/>
    <w:rsid w:val="00673CF0"/>
    <w:pPr>
      <w:jc w:val="right"/>
    </w:pPr>
  </w:style>
  <w:style w:type="paragraph" w:customStyle="1" w:styleId="KoptekstUNL">
    <w:name w:val="Koptekst UNL"/>
    <w:basedOn w:val="ZsysbasisdocumentgegevensUNL"/>
    <w:uiPriority w:val="49"/>
    <w:rsid w:val="00673CF0"/>
  </w:style>
  <w:style w:type="paragraph" w:customStyle="1" w:styleId="VoettekstUNL">
    <w:name w:val="Voettekst UNL"/>
    <w:basedOn w:val="ZsysbasisdocumentgegevensUNL"/>
    <w:uiPriority w:val="50"/>
    <w:rsid w:val="00673CF0"/>
  </w:style>
  <w:style w:type="numbering" w:styleId="111111">
    <w:name w:val="Outline List 2"/>
    <w:basedOn w:val="Geenlijst"/>
    <w:semiHidden/>
    <w:rsid w:val="00785FFF"/>
    <w:pPr>
      <w:numPr>
        <w:numId w:val="1"/>
      </w:numPr>
    </w:pPr>
  </w:style>
  <w:style w:type="numbering" w:styleId="1ai">
    <w:name w:val="Outline List 1"/>
    <w:basedOn w:val="Geenlijst"/>
    <w:semiHidden/>
    <w:rsid w:val="00CA47D6"/>
    <w:pPr>
      <w:numPr>
        <w:numId w:val="2"/>
      </w:numPr>
    </w:pPr>
  </w:style>
  <w:style w:type="paragraph" w:customStyle="1" w:styleId="BasistekstcursiefUNL">
    <w:name w:val="Basistekst cursief UNL"/>
    <w:basedOn w:val="ZsysbasisUNL"/>
    <w:next w:val="BasistekstUNL"/>
    <w:uiPriority w:val="1"/>
    <w:qFormat/>
    <w:rsid w:val="00673CF0"/>
    <w:rPr>
      <w:i/>
      <w:iCs/>
    </w:rPr>
  </w:style>
  <w:style w:type="table" w:styleId="3D-effectenvoortabel1">
    <w:name w:val="Table 3D effects 1"/>
    <w:basedOn w:val="Standaardtabel"/>
    <w:semiHidden/>
    <w:rsid w:val="00451F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semiHidden/>
    <w:rsid w:val="00451F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semiHidden/>
    <w:rsid w:val="00451F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anhef">
    <w:name w:val="Salutation"/>
    <w:basedOn w:val="ZsysbasisUNL"/>
    <w:next w:val="BasistekstUNL"/>
    <w:semiHidden/>
    <w:rsid w:val="00673CF0"/>
  </w:style>
  <w:style w:type="paragraph" w:styleId="Adresenvelop">
    <w:name w:val="envelope address"/>
    <w:basedOn w:val="ZsysbasisUNL"/>
    <w:next w:val="BasistekstUNL"/>
    <w:semiHidden/>
    <w:rsid w:val="00673CF0"/>
  </w:style>
  <w:style w:type="paragraph" w:styleId="Afsluiting">
    <w:name w:val="Closing"/>
    <w:basedOn w:val="ZsysbasisUNL"/>
    <w:next w:val="BasistekstUNL"/>
    <w:semiHidden/>
    <w:rsid w:val="00673CF0"/>
  </w:style>
  <w:style w:type="paragraph" w:customStyle="1" w:styleId="Inspring1eniveauUNL">
    <w:name w:val="Inspring 1e niveau UNL"/>
    <w:basedOn w:val="ZsysbasisUNL"/>
    <w:uiPriority w:val="28"/>
    <w:qFormat/>
    <w:rsid w:val="00673CF0"/>
    <w:pPr>
      <w:tabs>
        <w:tab w:val="left" w:pos="283"/>
      </w:tabs>
      <w:ind w:left="283" w:hanging="283"/>
    </w:pPr>
  </w:style>
  <w:style w:type="paragraph" w:customStyle="1" w:styleId="Inspring2eniveauUNL">
    <w:name w:val="Inspring 2e niveau UNL"/>
    <w:basedOn w:val="ZsysbasisUNL"/>
    <w:uiPriority w:val="29"/>
    <w:qFormat/>
    <w:rsid w:val="00673CF0"/>
    <w:pPr>
      <w:tabs>
        <w:tab w:val="left" w:pos="567"/>
      </w:tabs>
      <w:ind w:left="567" w:hanging="283"/>
    </w:pPr>
  </w:style>
  <w:style w:type="paragraph" w:customStyle="1" w:styleId="Inspring3eniveauUNL">
    <w:name w:val="Inspring 3e niveau UNL"/>
    <w:basedOn w:val="ZsysbasisUNL"/>
    <w:uiPriority w:val="30"/>
    <w:qFormat/>
    <w:rsid w:val="00673CF0"/>
    <w:pPr>
      <w:tabs>
        <w:tab w:val="left" w:pos="850"/>
      </w:tabs>
      <w:ind w:left="850" w:hanging="283"/>
    </w:pPr>
  </w:style>
  <w:style w:type="paragraph" w:customStyle="1" w:styleId="Zwevend1eniveauUNL">
    <w:name w:val="Zwevend 1e niveau UNL"/>
    <w:basedOn w:val="ZsysbasisUNL"/>
    <w:uiPriority w:val="31"/>
    <w:qFormat/>
    <w:rsid w:val="00673CF0"/>
    <w:pPr>
      <w:ind w:left="283"/>
    </w:pPr>
  </w:style>
  <w:style w:type="paragraph" w:customStyle="1" w:styleId="Zwevend2eniveauUNL">
    <w:name w:val="Zwevend 2e niveau UNL"/>
    <w:basedOn w:val="ZsysbasisUNL"/>
    <w:uiPriority w:val="32"/>
    <w:qFormat/>
    <w:rsid w:val="00673CF0"/>
    <w:pPr>
      <w:ind w:left="567"/>
    </w:pPr>
  </w:style>
  <w:style w:type="paragraph" w:customStyle="1" w:styleId="Zwevend3eniveauUNL">
    <w:name w:val="Zwevend 3e niveau UNL"/>
    <w:basedOn w:val="ZsysbasisUNL"/>
    <w:uiPriority w:val="33"/>
    <w:qFormat/>
    <w:rsid w:val="00673CF0"/>
    <w:pPr>
      <w:ind w:left="850"/>
    </w:pPr>
  </w:style>
  <w:style w:type="paragraph" w:styleId="Inhopg1">
    <w:name w:val="toc 1"/>
    <w:aliases w:val="Inhopg 1 UNL"/>
    <w:basedOn w:val="ZsysbasistocUNL"/>
    <w:next w:val="BasistekstUNL"/>
    <w:uiPriority w:val="39"/>
    <w:rsid w:val="00673CF0"/>
    <w:pPr>
      <w:spacing w:before="240"/>
    </w:pPr>
    <w:rPr>
      <w:b/>
    </w:rPr>
  </w:style>
  <w:style w:type="paragraph" w:styleId="Inhopg2">
    <w:name w:val="toc 2"/>
    <w:aliases w:val="Inhopg 2 UNL"/>
    <w:basedOn w:val="ZsysbasistocUNL"/>
    <w:next w:val="BasistekstUNL"/>
    <w:uiPriority w:val="39"/>
    <w:rsid w:val="00673CF0"/>
  </w:style>
  <w:style w:type="paragraph" w:styleId="Inhopg3">
    <w:name w:val="toc 3"/>
    <w:aliases w:val="Inhopg 3 UNL"/>
    <w:basedOn w:val="ZsysbasistocUNL"/>
    <w:next w:val="BasistekstUNL"/>
    <w:uiPriority w:val="39"/>
    <w:rsid w:val="00673CF0"/>
  </w:style>
  <w:style w:type="paragraph" w:styleId="Inhopg4">
    <w:name w:val="toc 4"/>
    <w:aliases w:val="Inhopg 4 UNL"/>
    <w:basedOn w:val="ZsysbasistocUNL"/>
    <w:next w:val="BasistekstUNL"/>
    <w:uiPriority w:val="39"/>
    <w:rsid w:val="00673CF0"/>
    <w:pPr>
      <w:spacing w:before="240"/>
      <w:ind w:firstLine="0"/>
    </w:pPr>
    <w:rPr>
      <w:b/>
    </w:rPr>
  </w:style>
  <w:style w:type="paragraph" w:styleId="Bronvermelding">
    <w:name w:val="table of authorities"/>
    <w:basedOn w:val="ZsysbasisUNL"/>
    <w:next w:val="BasistekstUNL"/>
    <w:semiHidden/>
    <w:rsid w:val="00673CF0"/>
    <w:pPr>
      <w:ind w:left="180" w:hanging="180"/>
    </w:pPr>
  </w:style>
  <w:style w:type="paragraph" w:styleId="Index2">
    <w:name w:val="index 2"/>
    <w:basedOn w:val="ZsysbasisUNL"/>
    <w:next w:val="BasistekstUNL"/>
    <w:semiHidden/>
    <w:rsid w:val="00673CF0"/>
  </w:style>
  <w:style w:type="paragraph" w:styleId="Index3">
    <w:name w:val="index 3"/>
    <w:basedOn w:val="ZsysbasisUNL"/>
    <w:next w:val="BasistekstUNL"/>
    <w:semiHidden/>
    <w:rsid w:val="00673CF0"/>
  </w:style>
  <w:style w:type="paragraph" w:styleId="Ondertitel">
    <w:name w:val="Subtitle"/>
    <w:basedOn w:val="ZsysbasisUNL"/>
    <w:next w:val="BasistekstUNL"/>
    <w:semiHidden/>
    <w:rsid w:val="00673CF0"/>
  </w:style>
  <w:style w:type="paragraph" w:styleId="Titel">
    <w:name w:val="Title"/>
    <w:basedOn w:val="ZsysbasisUNL"/>
    <w:next w:val="BasistekstUNL"/>
    <w:semiHidden/>
    <w:rsid w:val="00673CF0"/>
  </w:style>
  <w:style w:type="paragraph" w:customStyle="1" w:styleId="Kop2zondernummerUNL">
    <w:name w:val="Kop 2 zonder nummer UNL"/>
    <w:basedOn w:val="ZsysbasisUNL"/>
    <w:next w:val="BasistekstUNL"/>
    <w:uiPriority w:val="6"/>
    <w:qFormat/>
    <w:rsid w:val="00673CF0"/>
    <w:pPr>
      <w:keepNext/>
      <w:keepLines/>
      <w:spacing w:before="440" w:line="260" w:lineRule="atLeast"/>
      <w:outlineLvl w:val="1"/>
    </w:pPr>
    <w:rPr>
      <w:b/>
      <w:bCs/>
      <w:iCs/>
      <w:color w:val="005A3C" w:themeColor="accent2"/>
      <w:sz w:val="22"/>
      <w:szCs w:val="28"/>
    </w:rPr>
  </w:style>
  <w:style w:type="character" w:styleId="Paginanummer">
    <w:name w:val="page number"/>
    <w:basedOn w:val="Standaardalinea-lettertype"/>
    <w:semiHidden/>
    <w:rsid w:val="00677C0A"/>
  </w:style>
  <w:style w:type="character" w:customStyle="1" w:styleId="zsysVeldMarkering">
    <w:name w:val="zsysVeldMarkering"/>
    <w:basedOn w:val="Standaardalinea-lettertype"/>
    <w:semiHidden/>
    <w:rsid w:val="0009508B"/>
    <w:rPr>
      <w:color w:val="000000"/>
      <w:bdr w:val="none" w:sz="0" w:space="0" w:color="auto"/>
      <w:shd w:val="clear" w:color="auto" w:fill="FFFF00"/>
    </w:rPr>
  </w:style>
  <w:style w:type="paragraph" w:customStyle="1" w:styleId="Kop1zondernummerUNL">
    <w:name w:val="Kop 1 zonder nummer UNL"/>
    <w:basedOn w:val="ZsysbasisUNL"/>
    <w:next w:val="BasistekstUNL"/>
    <w:uiPriority w:val="4"/>
    <w:qFormat/>
    <w:rsid w:val="00673CF0"/>
    <w:pPr>
      <w:keepNext/>
      <w:keepLines/>
      <w:spacing w:before="240" w:after="60" w:line="300" w:lineRule="atLeast"/>
      <w:outlineLvl w:val="0"/>
    </w:pPr>
    <w:rPr>
      <w:b/>
      <w:bCs/>
      <w:color w:val="005A3C" w:themeColor="accent2"/>
      <w:sz w:val="22"/>
      <w:szCs w:val="32"/>
    </w:rPr>
  </w:style>
  <w:style w:type="paragraph" w:customStyle="1" w:styleId="Kop3zondernummerUNL">
    <w:name w:val="Kop 3 zonder nummer UNL"/>
    <w:basedOn w:val="ZsysbasisUNL"/>
    <w:next w:val="BasistekstUNL"/>
    <w:uiPriority w:val="7"/>
    <w:qFormat/>
    <w:rsid w:val="00673CF0"/>
    <w:pPr>
      <w:keepNext/>
      <w:keepLines/>
      <w:spacing w:before="240" w:line="260" w:lineRule="atLeast"/>
      <w:outlineLvl w:val="2"/>
    </w:pPr>
    <w:rPr>
      <w:b/>
      <w:iCs/>
    </w:rPr>
  </w:style>
  <w:style w:type="paragraph" w:styleId="Index4">
    <w:name w:val="index 4"/>
    <w:basedOn w:val="Standaard"/>
    <w:next w:val="Standaard"/>
    <w:semiHidden/>
    <w:rsid w:val="00673CF0"/>
    <w:pPr>
      <w:ind w:left="720" w:hanging="180"/>
    </w:pPr>
  </w:style>
  <w:style w:type="paragraph" w:styleId="Index5">
    <w:name w:val="index 5"/>
    <w:basedOn w:val="Standaard"/>
    <w:next w:val="Standaard"/>
    <w:semiHidden/>
    <w:rsid w:val="00673CF0"/>
    <w:pPr>
      <w:ind w:left="900" w:hanging="180"/>
    </w:pPr>
  </w:style>
  <w:style w:type="paragraph" w:styleId="Index6">
    <w:name w:val="index 6"/>
    <w:basedOn w:val="Standaard"/>
    <w:next w:val="Standaard"/>
    <w:semiHidden/>
    <w:rsid w:val="00673CF0"/>
    <w:pPr>
      <w:ind w:left="1080" w:hanging="180"/>
    </w:pPr>
  </w:style>
  <w:style w:type="paragraph" w:styleId="Index7">
    <w:name w:val="index 7"/>
    <w:basedOn w:val="Standaard"/>
    <w:next w:val="Standaard"/>
    <w:semiHidden/>
    <w:rsid w:val="00673CF0"/>
    <w:pPr>
      <w:ind w:left="1260" w:hanging="180"/>
    </w:pPr>
  </w:style>
  <w:style w:type="paragraph" w:styleId="Index8">
    <w:name w:val="index 8"/>
    <w:basedOn w:val="Standaard"/>
    <w:next w:val="Standaard"/>
    <w:semiHidden/>
    <w:rsid w:val="00673CF0"/>
    <w:pPr>
      <w:ind w:left="1440" w:hanging="180"/>
    </w:pPr>
  </w:style>
  <w:style w:type="paragraph" w:styleId="Index9">
    <w:name w:val="index 9"/>
    <w:basedOn w:val="Standaard"/>
    <w:next w:val="Standaard"/>
    <w:semiHidden/>
    <w:rsid w:val="00673CF0"/>
    <w:pPr>
      <w:ind w:left="1620" w:hanging="180"/>
    </w:pPr>
  </w:style>
  <w:style w:type="paragraph" w:styleId="Inhopg5">
    <w:name w:val="toc 5"/>
    <w:aliases w:val="Inhopg 5 UNL"/>
    <w:basedOn w:val="ZsysbasistocUNL"/>
    <w:next w:val="BasistekstUNL"/>
    <w:uiPriority w:val="39"/>
    <w:rsid w:val="00673CF0"/>
    <w:pPr>
      <w:ind w:firstLine="0"/>
    </w:pPr>
  </w:style>
  <w:style w:type="paragraph" w:styleId="Inhopg6">
    <w:name w:val="toc 6"/>
    <w:aliases w:val="Inhopg 6 UNL"/>
    <w:basedOn w:val="ZsysbasistocUNL"/>
    <w:next w:val="BasistekstUNL"/>
    <w:uiPriority w:val="39"/>
    <w:rsid w:val="00673CF0"/>
    <w:pPr>
      <w:ind w:firstLine="0"/>
    </w:pPr>
  </w:style>
  <w:style w:type="paragraph" w:styleId="Inhopg7">
    <w:name w:val="toc 7"/>
    <w:aliases w:val="Inhopg 7 UNL"/>
    <w:basedOn w:val="ZsysbasistocUNL"/>
    <w:next w:val="BasistekstUNL"/>
    <w:uiPriority w:val="39"/>
    <w:rsid w:val="00673CF0"/>
    <w:pPr>
      <w:spacing w:before="240"/>
      <w:ind w:firstLine="0"/>
    </w:pPr>
    <w:rPr>
      <w:b/>
    </w:rPr>
  </w:style>
  <w:style w:type="paragraph" w:styleId="Inhopg8">
    <w:name w:val="toc 8"/>
    <w:aliases w:val="Inhopg 8 UNL"/>
    <w:basedOn w:val="ZsysbasistocUNL"/>
    <w:next w:val="BasistekstUNL"/>
    <w:uiPriority w:val="39"/>
    <w:rsid w:val="00673CF0"/>
  </w:style>
  <w:style w:type="paragraph" w:styleId="Inhopg9">
    <w:name w:val="toc 9"/>
    <w:aliases w:val="Inhopg 9 UNL"/>
    <w:basedOn w:val="ZsysbasistocUNL"/>
    <w:next w:val="BasistekstUNL"/>
    <w:uiPriority w:val="39"/>
    <w:rsid w:val="00673CF0"/>
  </w:style>
  <w:style w:type="paragraph" w:styleId="Afzender">
    <w:name w:val="envelope return"/>
    <w:basedOn w:val="ZsysbasisUNL"/>
    <w:next w:val="BasistekstUNL"/>
    <w:semiHidden/>
    <w:rsid w:val="00673CF0"/>
  </w:style>
  <w:style w:type="numbering" w:styleId="Artikelsectie">
    <w:name w:val="Outline List 3"/>
    <w:basedOn w:val="Geenlijst"/>
    <w:semiHidden/>
    <w:rsid w:val="00DB2035"/>
    <w:pPr>
      <w:numPr>
        <w:numId w:val="3"/>
      </w:numPr>
    </w:pPr>
  </w:style>
  <w:style w:type="paragraph" w:styleId="Berichtkop">
    <w:name w:val="Message Header"/>
    <w:basedOn w:val="ZsysbasisUNL"/>
    <w:next w:val="BasistekstUNL"/>
    <w:semiHidden/>
    <w:rsid w:val="00673CF0"/>
  </w:style>
  <w:style w:type="paragraph" w:styleId="Bloktekst">
    <w:name w:val="Block Text"/>
    <w:basedOn w:val="ZsysbasisUNL"/>
    <w:next w:val="BasistekstUNL"/>
    <w:semiHidden/>
    <w:rsid w:val="00673CF0"/>
  </w:style>
  <w:style w:type="table" w:styleId="Eenvoudigetabel1">
    <w:name w:val="Table Simple 1"/>
    <w:basedOn w:val="Standaardtabel"/>
    <w:semiHidden/>
    <w:rsid w:val="008D7BD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semiHidden/>
    <w:rsid w:val="008D7BD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igentijdsetabel">
    <w:name w:val="Table Contemporary"/>
    <w:basedOn w:val="Standaardtabel"/>
    <w:semiHidden/>
    <w:rsid w:val="008D7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semiHidden/>
    <w:rsid w:val="008D7BD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handtekening">
    <w:name w:val="E-mail Signature"/>
    <w:basedOn w:val="ZsysbasisUNL"/>
    <w:next w:val="BasistekstUNL"/>
    <w:semiHidden/>
    <w:rsid w:val="00673CF0"/>
  </w:style>
  <w:style w:type="paragraph" w:styleId="Handtekening">
    <w:name w:val="Signature"/>
    <w:basedOn w:val="ZsysbasisUNL"/>
    <w:next w:val="BasistekstUNL"/>
    <w:semiHidden/>
    <w:rsid w:val="00673CF0"/>
  </w:style>
  <w:style w:type="paragraph" w:styleId="HTML-voorafopgemaakt">
    <w:name w:val="HTML Preformatted"/>
    <w:basedOn w:val="ZsysbasisUNL"/>
    <w:next w:val="BasistekstUNL"/>
    <w:semiHidden/>
    <w:rsid w:val="00673CF0"/>
  </w:style>
  <w:style w:type="table" w:styleId="Lichtelijst-accent6">
    <w:name w:val="Light List Accent 6"/>
    <w:basedOn w:val="Standaardtabe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2896" w:themeColor="accent6"/>
        <w:left w:val="single" w:sz="8" w:space="0" w:color="002896" w:themeColor="accent6"/>
        <w:bottom w:val="single" w:sz="8" w:space="0" w:color="002896" w:themeColor="accent6"/>
        <w:right w:val="single" w:sz="8" w:space="0" w:color="00289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89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</w:tcBorders>
      </w:tcPr>
    </w:tblStylePr>
    <w:tblStylePr w:type="band1Horz"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</w:tcBorders>
      </w:tcPr>
    </w:tblStylePr>
  </w:style>
  <w:style w:type="table" w:styleId="Lichtelijst-accent5">
    <w:name w:val="Light List Accent 5"/>
    <w:basedOn w:val="Standaardtabe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C800" w:themeColor="accent5"/>
        <w:left w:val="single" w:sz="8" w:space="0" w:color="FFC800" w:themeColor="accent5"/>
        <w:bottom w:val="single" w:sz="8" w:space="0" w:color="FFC800" w:themeColor="accent5"/>
        <w:right w:val="single" w:sz="8" w:space="0" w:color="FFC8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8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</w:tcBorders>
      </w:tcPr>
    </w:tblStylePr>
    <w:tblStylePr w:type="band1Horz"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</w:tcBorders>
      </w:tcPr>
    </w:tblStylePr>
  </w:style>
  <w:style w:type="table" w:styleId="Lichtelijst-accent4">
    <w:name w:val="Light List Accent 4"/>
    <w:basedOn w:val="Standaardtabe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5000" w:themeColor="accent4"/>
        <w:left w:val="single" w:sz="8" w:space="0" w:color="FF5000" w:themeColor="accent4"/>
        <w:bottom w:val="single" w:sz="8" w:space="0" w:color="FF5000" w:themeColor="accent4"/>
        <w:right w:val="single" w:sz="8" w:space="0" w:color="FF5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</w:tcBorders>
      </w:tcPr>
    </w:tblStylePr>
    <w:tblStylePr w:type="band1Horz"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</w:tcBorders>
      </w:tcPr>
    </w:tblStylePr>
  </w:style>
  <w:style w:type="table" w:styleId="Lichtelijst-accent3">
    <w:name w:val="Light List Accent 3"/>
    <w:basedOn w:val="Standaardtabe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20000" w:themeColor="accent3"/>
        <w:left w:val="single" w:sz="8" w:space="0" w:color="D20000" w:themeColor="accent3"/>
        <w:bottom w:val="single" w:sz="8" w:space="0" w:color="D20000" w:themeColor="accent3"/>
        <w:right w:val="single" w:sz="8" w:space="0" w:color="D2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2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</w:tcBorders>
      </w:tcPr>
    </w:tblStylePr>
    <w:tblStylePr w:type="band1Horz"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</w:tcBorders>
      </w:tcPr>
    </w:tblStylePr>
  </w:style>
  <w:style w:type="paragraph" w:styleId="HTML-adres">
    <w:name w:val="HTML Address"/>
    <w:basedOn w:val="ZsysbasisUNL"/>
    <w:next w:val="BasistekstUNL"/>
    <w:semiHidden/>
    <w:rsid w:val="00673CF0"/>
  </w:style>
  <w:style w:type="table" w:styleId="Lichtelijst-accent2">
    <w:name w:val="Light List Accent 2"/>
    <w:basedOn w:val="Standaardtabe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5A3C" w:themeColor="accent2"/>
        <w:left w:val="single" w:sz="8" w:space="0" w:color="005A3C" w:themeColor="accent2"/>
        <w:bottom w:val="single" w:sz="8" w:space="0" w:color="005A3C" w:themeColor="accent2"/>
        <w:right w:val="single" w:sz="8" w:space="0" w:color="005A3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A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</w:tcBorders>
      </w:tcPr>
    </w:tblStylePr>
    <w:tblStylePr w:type="band1Horz"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</w:tcBorders>
      </w:tcPr>
    </w:tblStylePr>
  </w:style>
  <w:style w:type="table" w:styleId="Lichtearcering-accent6">
    <w:name w:val="Light Shading Accent 6"/>
    <w:basedOn w:val="Standaardtabel"/>
    <w:uiPriority w:val="60"/>
    <w:semiHidden/>
    <w:rsid w:val="00E07762"/>
    <w:pPr>
      <w:spacing w:line="240" w:lineRule="auto"/>
    </w:pPr>
    <w:rPr>
      <w:color w:val="001D70" w:themeColor="accent6" w:themeShade="BF"/>
    </w:rPr>
    <w:tblPr>
      <w:tblStyleRowBandSize w:val="1"/>
      <w:tblStyleColBandSize w:val="1"/>
      <w:tblBorders>
        <w:top w:val="single" w:sz="8" w:space="0" w:color="002896" w:themeColor="accent6"/>
        <w:bottom w:val="single" w:sz="8" w:space="0" w:color="00289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896" w:themeColor="accent6"/>
          <w:left w:val="nil"/>
          <w:bottom w:val="single" w:sz="8" w:space="0" w:color="00289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896" w:themeColor="accent6"/>
          <w:left w:val="nil"/>
          <w:bottom w:val="single" w:sz="8" w:space="0" w:color="00289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D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DFF" w:themeFill="accent6" w:themeFillTint="3F"/>
      </w:tcPr>
    </w:tblStylePr>
  </w:style>
  <w:style w:type="table" w:styleId="Klassieketabel1">
    <w:name w:val="Table Classic 1"/>
    <w:basedOn w:val="Standaardtabe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semiHidden/>
    <w:rsid w:val="008D7BD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semiHidden/>
    <w:rsid w:val="008D7BDD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semiHidden/>
    <w:rsid w:val="008D7BD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semiHidden/>
    <w:rsid w:val="008D7BD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jst">
    <w:name w:val="List"/>
    <w:basedOn w:val="ZsysbasisUNL"/>
    <w:next w:val="BasistekstUNL"/>
    <w:semiHidden/>
    <w:rsid w:val="00673CF0"/>
    <w:pPr>
      <w:ind w:left="284" w:hanging="284"/>
    </w:pPr>
  </w:style>
  <w:style w:type="paragraph" w:styleId="Lijst2">
    <w:name w:val="List 2"/>
    <w:basedOn w:val="ZsysbasisUNL"/>
    <w:next w:val="BasistekstUNL"/>
    <w:semiHidden/>
    <w:rsid w:val="00673CF0"/>
    <w:pPr>
      <w:ind w:left="568" w:hanging="284"/>
    </w:pPr>
  </w:style>
  <w:style w:type="paragraph" w:styleId="Lijst3">
    <w:name w:val="List 3"/>
    <w:basedOn w:val="ZsysbasisUNL"/>
    <w:next w:val="BasistekstUNL"/>
    <w:semiHidden/>
    <w:rsid w:val="00673CF0"/>
    <w:pPr>
      <w:ind w:left="851" w:hanging="284"/>
    </w:pPr>
  </w:style>
  <w:style w:type="paragraph" w:styleId="Lijst4">
    <w:name w:val="List 4"/>
    <w:basedOn w:val="ZsysbasisUNL"/>
    <w:next w:val="BasistekstUNL"/>
    <w:semiHidden/>
    <w:rsid w:val="00673CF0"/>
    <w:pPr>
      <w:ind w:left="1135" w:hanging="284"/>
    </w:pPr>
  </w:style>
  <w:style w:type="paragraph" w:styleId="Lijst5">
    <w:name w:val="List 5"/>
    <w:basedOn w:val="ZsysbasisUNL"/>
    <w:next w:val="BasistekstUNL"/>
    <w:semiHidden/>
    <w:rsid w:val="00673CF0"/>
    <w:pPr>
      <w:ind w:left="1418" w:hanging="284"/>
    </w:pPr>
  </w:style>
  <w:style w:type="paragraph" w:styleId="Index1">
    <w:name w:val="index 1"/>
    <w:basedOn w:val="ZsysbasisUNL"/>
    <w:next w:val="BasistekstUNL"/>
    <w:semiHidden/>
    <w:rsid w:val="00673CF0"/>
  </w:style>
  <w:style w:type="paragraph" w:styleId="Lijstopsomteken">
    <w:name w:val="List Bullet"/>
    <w:basedOn w:val="ZsysbasisUNL"/>
    <w:next w:val="BasistekstUNL"/>
    <w:semiHidden/>
    <w:rsid w:val="00673CF0"/>
    <w:pPr>
      <w:numPr>
        <w:numId w:val="8"/>
      </w:numPr>
    </w:pPr>
  </w:style>
  <w:style w:type="paragraph" w:styleId="Lijstopsomteken2">
    <w:name w:val="List Bullet 2"/>
    <w:basedOn w:val="ZsysbasisUNL"/>
    <w:next w:val="BasistekstUNL"/>
    <w:semiHidden/>
    <w:rsid w:val="00673CF0"/>
    <w:pPr>
      <w:numPr>
        <w:numId w:val="9"/>
      </w:numPr>
    </w:pPr>
  </w:style>
  <w:style w:type="paragraph" w:styleId="Lijstopsomteken3">
    <w:name w:val="List Bullet 3"/>
    <w:basedOn w:val="ZsysbasisUNL"/>
    <w:next w:val="BasistekstUNL"/>
    <w:semiHidden/>
    <w:rsid w:val="00673CF0"/>
    <w:pPr>
      <w:numPr>
        <w:numId w:val="10"/>
      </w:numPr>
    </w:pPr>
  </w:style>
  <w:style w:type="paragraph" w:styleId="Lijstopsomteken4">
    <w:name w:val="List Bullet 4"/>
    <w:basedOn w:val="ZsysbasisUNL"/>
    <w:next w:val="BasistekstUNL"/>
    <w:semiHidden/>
    <w:rsid w:val="00673CF0"/>
    <w:pPr>
      <w:numPr>
        <w:numId w:val="11"/>
      </w:numPr>
    </w:pPr>
  </w:style>
  <w:style w:type="paragraph" w:styleId="Lijstnummering">
    <w:name w:val="List Number"/>
    <w:basedOn w:val="ZsysbasisUNL"/>
    <w:next w:val="BasistekstUNL"/>
    <w:semiHidden/>
    <w:rsid w:val="00673CF0"/>
    <w:pPr>
      <w:numPr>
        <w:numId w:val="13"/>
      </w:numPr>
    </w:pPr>
  </w:style>
  <w:style w:type="paragraph" w:styleId="Lijstnummering2">
    <w:name w:val="List Number 2"/>
    <w:basedOn w:val="ZsysbasisUNL"/>
    <w:next w:val="BasistekstUNL"/>
    <w:semiHidden/>
    <w:rsid w:val="00673CF0"/>
    <w:pPr>
      <w:numPr>
        <w:numId w:val="14"/>
      </w:numPr>
    </w:pPr>
  </w:style>
  <w:style w:type="paragraph" w:styleId="Lijstnummering3">
    <w:name w:val="List Number 3"/>
    <w:basedOn w:val="ZsysbasisUNL"/>
    <w:next w:val="BasistekstUNL"/>
    <w:semiHidden/>
    <w:rsid w:val="00673CF0"/>
    <w:pPr>
      <w:numPr>
        <w:numId w:val="15"/>
      </w:numPr>
    </w:pPr>
  </w:style>
  <w:style w:type="paragraph" w:styleId="Lijstnummering4">
    <w:name w:val="List Number 4"/>
    <w:basedOn w:val="ZsysbasisUNL"/>
    <w:next w:val="BasistekstUNL"/>
    <w:semiHidden/>
    <w:rsid w:val="00673CF0"/>
    <w:pPr>
      <w:numPr>
        <w:numId w:val="16"/>
      </w:numPr>
    </w:pPr>
  </w:style>
  <w:style w:type="paragraph" w:styleId="Lijstnummering5">
    <w:name w:val="List Number 5"/>
    <w:basedOn w:val="ZsysbasisUNL"/>
    <w:next w:val="BasistekstUNL"/>
    <w:semiHidden/>
    <w:rsid w:val="00673CF0"/>
    <w:pPr>
      <w:numPr>
        <w:numId w:val="17"/>
      </w:numPr>
    </w:pPr>
  </w:style>
  <w:style w:type="paragraph" w:styleId="Lijstvoortzetting">
    <w:name w:val="List Continue"/>
    <w:basedOn w:val="ZsysbasisUNL"/>
    <w:next w:val="BasistekstUNL"/>
    <w:semiHidden/>
    <w:rsid w:val="00673CF0"/>
    <w:pPr>
      <w:ind w:left="284"/>
    </w:pPr>
  </w:style>
  <w:style w:type="paragraph" w:styleId="Lijstvoortzetting2">
    <w:name w:val="List Continue 2"/>
    <w:basedOn w:val="ZsysbasisUNL"/>
    <w:next w:val="BasistekstUNL"/>
    <w:semiHidden/>
    <w:rsid w:val="00673CF0"/>
    <w:pPr>
      <w:ind w:left="567"/>
    </w:pPr>
  </w:style>
  <w:style w:type="paragraph" w:styleId="Lijstvoortzetting3">
    <w:name w:val="List Continue 3"/>
    <w:basedOn w:val="ZsysbasisUNL"/>
    <w:next w:val="BasistekstUNL"/>
    <w:semiHidden/>
    <w:rsid w:val="00673CF0"/>
    <w:pPr>
      <w:ind w:left="851"/>
    </w:pPr>
  </w:style>
  <w:style w:type="paragraph" w:styleId="Lijstvoortzetting4">
    <w:name w:val="List Continue 4"/>
    <w:basedOn w:val="ZsysbasisUNL"/>
    <w:next w:val="BasistekstUNL"/>
    <w:semiHidden/>
    <w:rsid w:val="00673CF0"/>
    <w:pPr>
      <w:ind w:left="1134"/>
    </w:pPr>
  </w:style>
  <w:style w:type="paragraph" w:styleId="Lijstvoortzetting5">
    <w:name w:val="List Continue 5"/>
    <w:basedOn w:val="ZsysbasisUNL"/>
    <w:next w:val="BasistekstUNL"/>
    <w:semiHidden/>
    <w:rsid w:val="00673CF0"/>
    <w:pPr>
      <w:ind w:left="1418"/>
    </w:pPr>
  </w:style>
  <w:style w:type="character" w:styleId="Intensievebenadrukking">
    <w:name w:val="Intense Emphasis"/>
    <w:basedOn w:val="Standaardalinea-lettertype"/>
    <w:uiPriority w:val="21"/>
    <w:semiHidden/>
    <w:rsid w:val="008347FC"/>
    <w:rPr>
      <w:b/>
      <w:bCs/>
      <w:i/>
      <w:iCs/>
      <w:color w:val="auto"/>
    </w:rPr>
  </w:style>
  <w:style w:type="paragraph" w:styleId="Normaalweb">
    <w:name w:val="Normal (Web)"/>
    <w:basedOn w:val="ZsysbasisUNL"/>
    <w:next w:val="BasistekstUNL"/>
    <w:semiHidden/>
    <w:rsid w:val="00673CF0"/>
  </w:style>
  <w:style w:type="paragraph" w:styleId="Notitiekop">
    <w:name w:val="Note Heading"/>
    <w:basedOn w:val="ZsysbasisUNL"/>
    <w:next w:val="BasistekstUNL"/>
    <w:semiHidden/>
    <w:rsid w:val="00673CF0"/>
  </w:style>
  <w:style w:type="paragraph" w:styleId="Plattetekst">
    <w:name w:val="Body Text"/>
    <w:basedOn w:val="ZsysbasisUNL"/>
    <w:next w:val="BasistekstUNL"/>
    <w:link w:val="PlattetekstChar"/>
    <w:semiHidden/>
    <w:rsid w:val="00673CF0"/>
  </w:style>
  <w:style w:type="paragraph" w:styleId="Plattetekst2">
    <w:name w:val="Body Text 2"/>
    <w:basedOn w:val="ZsysbasisUNL"/>
    <w:next w:val="BasistekstUNL"/>
    <w:link w:val="Plattetekst2Char"/>
    <w:semiHidden/>
    <w:rsid w:val="00673CF0"/>
  </w:style>
  <w:style w:type="paragraph" w:styleId="Plattetekst3">
    <w:name w:val="Body Text 3"/>
    <w:basedOn w:val="ZsysbasisUNL"/>
    <w:next w:val="BasistekstUNL"/>
    <w:semiHidden/>
    <w:rsid w:val="00673CF0"/>
  </w:style>
  <w:style w:type="paragraph" w:styleId="Platteteksteersteinspringing">
    <w:name w:val="Body Text First Indent"/>
    <w:basedOn w:val="ZsysbasisUNL"/>
    <w:next w:val="BasistekstUNL"/>
    <w:link w:val="PlatteteksteersteinspringingChar"/>
    <w:semiHidden/>
    <w:rsid w:val="00673CF0"/>
    <w:pPr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semiHidden/>
    <w:rsid w:val="00673CF0"/>
  </w:style>
  <w:style w:type="paragraph" w:styleId="Plattetekstinspringen">
    <w:name w:val="Body Text Indent"/>
    <w:basedOn w:val="ZsysbasisUNL"/>
    <w:next w:val="BasistekstUNL"/>
    <w:link w:val="PlattetekstinspringenChar"/>
    <w:semiHidden/>
    <w:rsid w:val="00673CF0"/>
    <w:pPr>
      <w:ind w:left="284"/>
    </w:pPr>
  </w:style>
  <w:style w:type="character" w:customStyle="1" w:styleId="PlattetekstinspringenChar">
    <w:name w:val="Platte tekst inspringen Char"/>
    <w:basedOn w:val="Standaardalinea-lettertype"/>
    <w:link w:val="Plattetekstinspringen"/>
    <w:semiHidden/>
    <w:rsid w:val="00673CF0"/>
  </w:style>
  <w:style w:type="paragraph" w:styleId="Platteteksteersteinspringing2">
    <w:name w:val="Body Text First Indent 2"/>
    <w:basedOn w:val="ZsysbasisUNL"/>
    <w:next w:val="BasistekstUNL"/>
    <w:link w:val="Platteteksteersteinspringing2Char"/>
    <w:semiHidden/>
    <w:rsid w:val="00673CF0"/>
    <w:pPr>
      <w:ind w:left="360" w:firstLine="360"/>
    </w:pPr>
    <w:rPr>
      <w:rFonts w:ascii="Maiandra GD" w:hAnsi="Maiandra GD" w:cs="Maiandra GD"/>
    </w:rPr>
  </w:style>
  <w:style w:type="table" w:styleId="Professioneletabel">
    <w:name w:val="Table Professional"/>
    <w:basedOn w:val="Standaardtabe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sysbasisUNLChar">
    <w:name w:val="Zsysbasis UNL Char"/>
    <w:basedOn w:val="Standaardalinea-lettertype"/>
    <w:link w:val="ZsysbasisUNL"/>
    <w:semiHidden/>
    <w:rsid w:val="00673CF0"/>
  </w:style>
  <w:style w:type="paragraph" w:styleId="Standaardinspringing">
    <w:name w:val="Normal Indent"/>
    <w:basedOn w:val="ZsysbasisUNL"/>
    <w:next w:val="BasistekstUNL"/>
    <w:semiHidden/>
    <w:rsid w:val="00673CF0"/>
  </w:style>
  <w:style w:type="table" w:styleId="Tabelkolommen1">
    <w:name w:val="Table Columns 1"/>
    <w:basedOn w:val="Standaardtabel"/>
    <w:semiHidden/>
    <w:rsid w:val="008D7BDD"/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semiHidden/>
    <w:rsid w:val="008D7BDD"/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semiHidden/>
    <w:rsid w:val="008D7BD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jst1">
    <w:name w:val="Table List 1"/>
    <w:basedOn w:val="Standaardtabel"/>
    <w:semiHidden/>
    <w:rsid w:val="008D7BD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semiHidden/>
    <w:rsid w:val="008D7BD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semiHidden/>
    <w:rsid w:val="008D7BD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semiHidden/>
    <w:rsid w:val="008D7BD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raster">
    <w:name w:val="Table Grid"/>
    <w:basedOn w:val="Standaardtabel"/>
    <w:semiHidden/>
    <w:rsid w:val="00BD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1">
    <w:name w:val="Table Grid 1"/>
    <w:basedOn w:val="Standaardtabe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semiHidden/>
    <w:rsid w:val="008D7BD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semiHidden/>
    <w:rsid w:val="008D7BD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semiHidden/>
    <w:rsid w:val="008D7BD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semiHidden/>
    <w:rsid w:val="008D7BD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semiHidden/>
    <w:rsid w:val="008D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erfijndetabel1">
    <w:name w:val="Table Subtle 1"/>
    <w:basedOn w:val="Standaardtabel"/>
    <w:semiHidden/>
    <w:rsid w:val="008D7BD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semiHidden/>
    <w:rsid w:val="008D7BD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Voetnootmarkering">
    <w:name w:val="footnote reference"/>
    <w:aliases w:val="Voetnootmarkering UNL"/>
    <w:basedOn w:val="Standaardalinea-lettertype"/>
    <w:uiPriority w:val="53"/>
    <w:rsid w:val="009310A4"/>
    <w:rPr>
      <w:vertAlign w:val="superscript"/>
    </w:rPr>
  </w:style>
  <w:style w:type="paragraph" w:styleId="Voetnoottekst">
    <w:name w:val="footnote text"/>
    <w:aliases w:val="Voetnoottekst UNL"/>
    <w:basedOn w:val="ZsysbasisUNL"/>
    <w:uiPriority w:val="54"/>
    <w:rsid w:val="00673CF0"/>
    <w:rPr>
      <w:sz w:val="15"/>
    </w:rPr>
  </w:style>
  <w:style w:type="table" w:styleId="Webtabel1">
    <w:name w:val="Table Web 1"/>
    <w:basedOn w:val="Standaardtabel"/>
    <w:semiHidden/>
    <w:rsid w:val="008D7BD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semiHidden/>
    <w:rsid w:val="008D7B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semiHidden/>
    <w:rsid w:val="008D7BD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Zwaar">
    <w:name w:val="Strong"/>
    <w:basedOn w:val="Standaardalinea-lettertype"/>
    <w:semiHidden/>
    <w:rsid w:val="00536639"/>
    <w:rPr>
      <w:b w:val="0"/>
      <w:bCs w:val="0"/>
    </w:rPr>
  </w:style>
  <w:style w:type="paragraph" w:styleId="Datum">
    <w:name w:val="Date"/>
    <w:basedOn w:val="ZsysbasisUNL"/>
    <w:next w:val="BasistekstUNL"/>
    <w:semiHidden/>
    <w:rsid w:val="00673CF0"/>
  </w:style>
  <w:style w:type="paragraph" w:styleId="Tekstzonderopmaak">
    <w:name w:val="Plain Text"/>
    <w:basedOn w:val="ZsysbasisUNL"/>
    <w:next w:val="BasistekstUNL"/>
    <w:semiHidden/>
    <w:rsid w:val="00673CF0"/>
  </w:style>
  <w:style w:type="paragraph" w:styleId="Ballontekst">
    <w:name w:val="Balloon Text"/>
    <w:basedOn w:val="ZsysbasisUNL"/>
    <w:next w:val="BasistekstUNL"/>
    <w:semiHidden/>
    <w:rsid w:val="00673CF0"/>
  </w:style>
  <w:style w:type="paragraph" w:styleId="Bijschrift">
    <w:name w:val="caption"/>
    <w:aliases w:val="Bijschrift UNL"/>
    <w:basedOn w:val="ZsysbasisUNL"/>
    <w:next w:val="BasistekstUNL"/>
    <w:uiPriority w:val="34"/>
    <w:rsid w:val="00673CF0"/>
  </w:style>
  <w:style w:type="character" w:customStyle="1" w:styleId="TekstopmerkingChar">
    <w:name w:val="Tekst opmerking Char"/>
    <w:basedOn w:val="ZsysbasisUNLChar"/>
    <w:link w:val="Tekstopmerking"/>
    <w:semiHidden/>
    <w:rsid w:val="00673CF0"/>
  </w:style>
  <w:style w:type="paragraph" w:styleId="Documentstructuur">
    <w:name w:val="Document Map"/>
    <w:basedOn w:val="ZsysbasisUNL"/>
    <w:next w:val="BasistekstUNL"/>
    <w:semiHidden/>
    <w:rsid w:val="00673CF0"/>
  </w:style>
  <w:style w:type="table" w:styleId="Lichtearcering-accent5">
    <w:name w:val="Light Shading Accent 5"/>
    <w:basedOn w:val="Standaardtabel"/>
    <w:uiPriority w:val="60"/>
    <w:semiHidden/>
    <w:rsid w:val="00E07762"/>
    <w:pPr>
      <w:spacing w:line="240" w:lineRule="auto"/>
    </w:pPr>
    <w:rPr>
      <w:color w:val="BF9500" w:themeColor="accent5" w:themeShade="BF"/>
    </w:rPr>
    <w:tblPr>
      <w:tblStyleRowBandSize w:val="1"/>
      <w:tblStyleColBandSize w:val="1"/>
      <w:tblBorders>
        <w:top w:val="single" w:sz="8" w:space="0" w:color="FFC800" w:themeColor="accent5"/>
        <w:bottom w:val="single" w:sz="8" w:space="0" w:color="FFC8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800" w:themeColor="accent5"/>
          <w:left w:val="nil"/>
          <w:bottom w:val="single" w:sz="8" w:space="0" w:color="FFC8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800" w:themeColor="accent5"/>
          <w:left w:val="nil"/>
          <w:bottom w:val="single" w:sz="8" w:space="0" w:color="FFC8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0" w:themeFill="accent5" w:themeFillTint="3F"/>
      </w:tcPr>
    </w:tblStylePr>
  </w:style>
  <w:style w:type="paragraph" w:styleId="Eindnoottekst">
    <w:name w:val="endnote text"/>
    <w:aliases w:val="Eindnoottekst UNL"/>
    <w:basedOn w:val="ZsysbasisUNL"/>
    <w:next w:val="BasistekstUNL"/>
    <w:uiPriority w:val="52"/>
    <w:rsid w:val="00673CF0"/>
  </w:style>
  <w:style w:type="paragraph" w:styleId="Indexkop">
    <w:name w:val="index heading"/>
    <w:basedOn w:val="ZsysbasisUNL"/>
    <w:next w:val="BasistekstUNL"/>
    <w:semiHidden/>
    <w:rsid w:val="00673CF0"/>
  </w:style>
  <w:style w:type="paragraph" w:styleId="Kopbronvermelding">
    <w:name w:val="toa heading"/>
    <w:basedOn w:val="ZsysbasisUNL"/>
    <w:next w:val="BasistekstUNL"/>
    <w:semiHidden/>
    <w:rsid w:val="00673CF0"/>
  </w:style>
  <w:style w:type="paragraph" w:styleId="Lijstopsomteken5">
    <w:name w:val="List Bullet 5"/>
    <w:basedOn w:val="ZsysbasisUNL"/>
    <w:next w:val="BasistekstUNL"/>
    <w:semiHidden/>
    <w:rsid w:val="00673CF0"/>
    <w:pPr>
      <w:numPr>
        <w:numId w:val="12"/>
      </w:numPr>
    </w:pPr>
  </w:style>
  <w:style w:type="paragraph" w:styleId="Macrotekst">
    <w:name w:val="macro"/>
    <w:basedOn w:val="ZsysbasisUNL"/>
    <w:next w:val="BasistekstUNL"/>
    <w:semiHidden/>
    <w:rsid w:val="00673CF0"/>
  </w:style>
  <w:style w:type="paragraph" w:styleId="Tekstopmerking">
    <w:name w:val="annotation text"/>
    <w:basedOn w:val="ZsysbasisUNL"/>
    <w:next w:val="BasistekstUNL"/>
    <w:link w:val="TekstopmerkingChar"/>
    <w:semiHidden/>
    <w:rsid w:val="00673CF0"/>
  </w:style>
  <w:style w:type="character" w:styleId="Intensieveverwijzing">
    <w:name w:val="Intense Reference"/>
    <w:basedOn w:val="Standaardalinea-lettertype"/>
    <w:uiPriority w:val="32"/>
    <w:semiHidden/>
    <w:rsid w:val="003C4CB5"/>
    <w:rPr>
      <w:b/>
      <w:bCs/>
      <w:smallCaps/>
      <w:color w:val="auto"/>
      <w:spacing w:val="5"/>
      <w:u w:val="single"/>
    </w:rPr>
  </w:style>
  <w:style w:type="character" w:styleId="Verwijzingopmerking">
    <w:name w:val="annotation reference"/>
    <w:basedOn w:val="Standaardalinea-lettertype"/>
    <w:semiHidden/>
    <w:rsid w:val="00F04ACC"/>
    <w:rPr>
      <w:sz w:val="18"/>
      <w:szCs w:val="18"/>
    </w:rPr>
  </w:style>
  <w:style w:type="paragraph" w:customStyle="1" w:styleId="Opsommingteken1eniveauUNL">
    <w:name w:val="Opsomming teken 1e niveau UNL"/>
    <w:basedOn w:val="ZsysbasisUNL"/>
    <w:uiPriority w:val="11"/>
    <w:qFormat/>
    <w:rsid w:val="00673CF0"/>
    <w:pPr>
      <w:numPr>
        <w:numId w:val="22"/>
      </w:numPr>
    </w:pPr>
  </w:style>
  <w:style w:type="paragraph" w:customStyle="1" w:styleId="Opsommingteken2eniveauUNL">
    <w:name w:val="Opsomming teken 2e niveau UNL"/>
    <w:basedOn w:val="ZsysbasisUNL"/>
    <w:uiPriority w:val="12"/>
    <w:qFormat/>
    <w:rsid w:val="00673CF0"/>
    <w:pPr>
      <w:numPr>
        <w:ilvl w:val="1"/>
        <w:numId w:val="22"/>
      </w:numPr>
    </w:pPr>
  </w:style>
  <w:style w:type="paragraph" w:customStyle="1" w:styleId="Opsommingteken3eniveauUNL">
    <w:name w:val="Opsomming teken 3e niveau UNL"/>
    <w:basedOn w:val="ZsysbasisUNL"/>
    <w:uiPriority w:val="13"/>
    <w:qFormat/>
    <w:rsid w:val="00673CF0"/>
    <w:pPr>
      <w:numPr>
        <w:ilvl w:val="2"/>
        <w:numId w:val="22"/>
      </w:numPr>
    </w:pPr>
  </w:style>
  <w:style w:type="paragraph" w:customStyle="1" w:styleId="Opsommingbolletje1eniveauUNL">
    <w:name w:val="Opsomming bolletje 1e niveau UNL"/>
    <w:basedOn w:val="ZsysbasisUNL"/>
    <w:uiPriority w:val="25"/>
    <w:qFormat/>
    <w:rsid w:val="00673CF0"/>
    <w:pPr>
      <w:numPr>
        <w:numId w:val="18"/>
      </w:numPr>
    </w:pPr>
  </w:style>
  <w:style w:type="paragraph" w:customStyle="1" w:styleId="Opsommingbolletje2eniveauUNL">
    <w:name w:val="Opsomming bolletje 2e niveau UNL"/>
    <w:basedOn w:val="ZsysbasisUNL"/>
    <w:uiPriority w:val="26"/>
    <w:qFormat/>
    <w:rsid w:val="00673CF0"/>
    <w:pPr>
      <w:numPr>
        <w:ilvl w:val="1"/>
        <w:numId w:val="18"/>
      </w:numPr>
    </w:pPr>
  </w:style>
  <w:style w:type="paragraph" w:customStyle="1" w:styleId="Opsommingbolletje3eniveauUNL">
    <w:name w:val="Opsomming bolletje 3e niveau UNL"/>
    <w:basedOn w:val="ZsysbasisUNL"/>
    <w:uiPriority w:val="27"/>
    <w:qFormat/>
    <w:rsid w:val="00673CF0"/>
    <w:pPr>
      <w:numPr>
        <w:ilvl w:val="2"/>
        <w:numId w:val="18"/>
      </w:numPr>
    </w:pPr>
  </w:style>
  <w:style w:type="numbering" w:customStyle="1" w:styleId="OpsommingbolletjeUNL">
    <w:name w:val="Opsomming bolletje UNL"/>
    <w:uiPriority w:val="99"/>
    <w:semiHidden/>
    <w:rsid w:val="00373E9F"/>
    <w:pPr>
      <w:numPr>
        <w:numId w:val="18"/>
      </w:numPr>
    </w:pPr>
  </w:style>
  <w:style w:type="paragraph" w:customStyle="1" w:styleId="Opsommingkleineletter1eniveauUNL">
    <w:name w:val="Opsomming kleine letter 1e niveau UNL"/>
    <w:basedOn w:val="ZsysbasisUNL"/>
    <w:uiPriority w:val="15"/>
    <w:qFormat/>
    <w:rsid w:val="00673CF0"/>
    <w:pPr>
      <w:numPr>
        <w:ilvl w:val="1"/>
        <w:numId w:val="19"/>
      </w:numPr>
    </w:pPr>
  </w:style>
  <w:style w:type="paragraph" w:customStyle="1" w:styleId="Opsommingkleineletter2eniveauUNL">
    <w:name w:val="Opsomming kleine letter 2e niveau UNL"/>
    <w:basedOn w:val="ZsysbasisUNL"/>
    <w:uiPriority w:val="16"/>
    <w:qFormat/>
    <w:rsid w:val="00673CF0"/>
    <w:pPr>
      <w:numPr>
        <w:ilvl w:val="2"/>
        <w:numId w:val="19"/>
      </w:numPr>
    </w:pPr>
  </w:style>
  <w:style w:type="paragraph" w:customStyle="1" w:styleId="Opsommingkleineletter3eniveauUNL">
    <w:name w:val="Opsomming kleine letter 3e niveau UNL"/>
    <w:basedOn w:val="ZsysbasisUNL"/>
    <w:uiPriority w:val="17"/>
    <w:qFormat/>
    <w:rsid w:val="00673CF0"/>
    <w:pPr>
      <w:numPr>
        <w:ilvl w:val="3"/>
        <w:numId w:val="19"/>
      </w:numPr>
    </w:pPr>
  </w:style>
  <w:style w:type="paragraph" w:customStyle="1" w:styleId="Opsommingnummer1eniveauUNL">
    <w:name w:val="Opsomming nummer 1e niveau UNL"/>
    <w:basedOn w:val="ZsysbasisUNL"/>
    <w:uiPriority w:val="19"/>
    <w:qFormat/>
    <w:rsid w:val="00673CF0"/>
    <w:pPr>
      <w:numPr>
        <w:ilvl w:val="1"/>
        <w:numId w:val="20"/>
      </w:numPr>
    </w:pPr>
  </w:style>
  <w:style w:type="paragraph" w:customStyle="1" w:styleId="Opsommingnummer2eniveauUNL">
    <w:name w:val="Opsomming nummer 2e niveau UNL"/>
    <w:basedOn w:val="ZsysbasisUNL"/>
    <w:uiPriority w:val="20"/>
    <w:qFormat/>
    <w:rsid w:val="00673CF0"/>
    <w:pPr>
      <w:numPr>
        <w:ilvl w:val="2"/>
        <w:numId w:val="20"/>
      </w:numPr>
    </w:pPr>
  </w:style>
  <w:style w:type="paragraph" w:customStyle="1" w:styleId="Opsommingnummer3eniveauUNL">
    <w:name w:val="Opsomming nummer 3e niveau UNL"/>
    <w:basedOn w:val="ZsysbasisUNL"/>
    <w:uiPriority w:val="21"/>
    <w:qFormat/>
    <w:rsid w:val="00673CF0"/>
    <w:pPr>
      <w:numPr>
        <w:ilvl w:val="3"/>
        <w:numId w:val="20"/>
      </w:numPr>
    </w:pPr>
  </w:style>
  <w:style w:type="paragraph" w:customStyle="1" w:styleId="Opsommingstreepje1eniveauUNL">
    <w:name w:val="Opsomming streepje 1e niveau UNL"/>
    <w:basedOn w:val="ZsysbasisUNL"/>
    <w:uiPriority w:val="22"/>
    <w:qFormat/>
    <w:rsid w:val="00673CF0"/>
    <w:pPr>
      <w:numPr>
        <w:numId w:val="21"/>
      </w:numPr>
    </w:pPr>
  </w:style>
  <w:style w:type="paragraph" w:customStyle="1" w:styleId="Opsommingstreepje2eniveauUNL">
    <w:name w:val="Opsomming streepje 2e niveau UNL"/>
    <w:basedOn w:val="ZsysbasisUNL"/>
    <w:uiPriority w:val="23"/>
    <w:qFormat/>
    <w:rsid w:val="00673CF0"/>
    <w:pPr>
      <w:numPr>
        <w:ilvl w:val="1"/>
        <w:numId w:val="21"/>
      </w:numPr>
    </w:pPr>
  </w:style>
  <w:style w:type="paragraph" w:customStyle="1" w:styleId="Opsommingstreepje3eniveauUNL">
    <w:name w:val="Opsomming streepje 3e niveau UNL"/>
    <w:basedOn w:val="ZsysbasisUNL"/>
    <w:uiPriority w:val="24"/>
    <w:qFormat/>
    <w:rsid w:val="00673CF0"/>
    <w:pPr>
      <w:numPr>
        <w:ilvl w:val="2"/>
        <w:numId w:val="21"/>
      </w:numPr>
    </w:pPr>
  </w:style>
  <w:style w:type="numbering" w:customStyle="1" w:styleId="OpsommingstreepjeUNL">
    <w:name w:val="Opsomming streepje UNL"/>
    <w:uiPriority w:val="99"/>
    <w:semiHidden/>
    <w:rsid w:val="00373E9F"/>
    <w:pPr>
      <w:numPr>
        <w:numId w:val="21"/>
      </w:numPr>
    </w:pPr>
  </w:style>
  <w:style w:type="character" w:styleId="Titelvanboek">
    <w:name w:val="Book Title"/>
    <w:basedOn w:val="Standaardalinea-lettertype"/>
    <w:uiPriority w:val="33"/>
    <w:semiHidden/>
    <w:rsid w:val="007426F3"/>
    <w:rPr>
      <w:b/>
      <w:bCs/>
      <w:smallCaps/>
      <w:spacing w:val="5"/>
    </w:rPr>
  </w:style>
  <w:style w:type="character" w:styleId="Tekstvantijdelijkeaanduiding">
    <w:name w:val="Placeholder Text"/>
    <w:basedOn w:val="zsysVeldMarkering"/>
    <w:uiPriority w:val="99"/>
    <w:semiHidden/>
    <w:rsid w:val="002B3EC1"/>
    <w:rPr>
      <w:color w:val="000000"/>
      <w:bdr w:val="none" w:sz="0" w:space="0" w:color="auto"/>
      <w:shd w:val="clear" w:color="auto" w:fill="FFFF00"/>
    </w:rPr>
  </w:style>
  <w:style w:type="character" w:styleId="Subtieleverwijzing">
    <w:name w:val="Subtle Reference"/>
    <w:basedOn w:val="Standaardalinea-lettertype"/>
    <w:uiPriority w:val="31"/>
    <w:semiHidden/>
    <w:rsid w:val="00A71A0C"/>
    <w:rPr>
      <w:smallCaps/>
      <w:color w:val="auto"/>
      <w:u w:val="single"/>
    </w:rPr>
  </w:style>
  <w:style w:type="character" w:styleId="Subtielebenadrukking">
    <w:name w:val="Subtle Emphasis"/>
    <w:basedOn w:val="Standaardalinea-lettertype"/>
    <w:uiPriority w:val="19"/>
    <w:semiHidden/>
    <w:rsid w:val="000E6A9D"/>
    <w:rPr>
      <w:i/>
      <w:iCs/>
      <w:color w:val="auto"/>
    </w:rPr>
  </w:style>
  <w:style w:type="table" w:styleId="Lichtearcering-accent4">
    <w:name w:val="Light Shading Accent 4"/>
    <w:basedOn w:val="Standaardtabel"/>
    <w:uiPriority w:val="60"/>
    <w:semiHidden/>
    <w:rsid w:val="00E07762"/>
    <w:pPr>
      <w:spacing w:line="240" w:lineRule="auto"/>
    </w:pPr>
    <w:rPr>
      <w:color w:val="BF3B00" w:themeColor="accent4" w:themeShade="BF"/>
    </w:rPr>
    <w:tblPr>
      <w:tblStyleRowBandSize w:val="1"/>
      <w:tblStyleColBandSize w:val="1"/>
      <w:tblBorders>
        <w:top w:val="single" w:sz="8" w:space="0" w:color="FF5000" w:themeColor="accent4"/>
        <w:bottom w:val="single" w:sz="8" w:space="0" w:color="FF5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000" w:themeColor="accent4"/>
          <w:left w:val="nil"/>
          <w:bottom w:val="single" w:sz="8" w:space="0" w:color="FF5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5000" w:themeColor="accent4"/>
          <w:left w:val="nil"/>
          <w:bottom w:val="single" w:sz="8" w:space="0" w:color="FF5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3C0" w:themeFill="accent4" w:themeFillTint="3F"/>
      </w:tcPr>
    </w:tblStylePr>
  </w:style>
  <w:style w:type="table" w:styleId="Lichtearcering-accent3">
    <w:name w:val="Light Shading Accent 3"/>
    <w:basedOn w:val="Standaardtabel"/>
    <w:uiPriority w:val="60"/>
    <w:semiHidden/>
    <w:rsid w:val="00E07762"/>
    <w:pPr>
      <w:spacing w:line="240" w:lineRule="auto"/>
    </w:pPr>
    <w:rPr>
      <w:color w:val="9D0000" w:themeColor="accent3" w:themeShade="BF"/>
    </w:rPr>
    <w:tblPr>
      <w:tblStyleRowBandSize w:val="1"/>
      <w:tblStyleColBandSize w:val="1"/>
      <w:tblBorders>
        <w:top w:val="single" w:sz="8" w:space="0" w:color="D20000" w:themeColor="accent3"/>
        <w:bottom w:val="single" w:sz="8" w:space="0" w:color="D2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0000" w:themeColor="accent3"/>
          <w:left w:val="nil"/>
          <w:bottom w:val="single" w:sz="8" w:space="0" w:color="D2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20000" w:themeColor="accent3"/>
          <w:left w:val="nil"/>
          <w:bottom w:val="single" w:sz="8" w:space="0" w:color="D2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4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4B4" w:themeFill="accent3" w:themeFillTint="3F"/>
      </w:tcPr>
    </w:tblStylePr>
  </w:style>
  <w:style w:type="table" w:styleId="Lichtearcering-accent2">
    <w:name w:val="Light Shading Accent 2"/>
    <w:basedOn w:val="Standaardtabel"/>
    <w:uiPriority w:val="60"/>
    <w:semiHidden/>
    <w:rsid w:val="00E07762"/>
    <w:pPr>
      <w:spacing w:line="240" w:lineRule="auto"/>
    </w:pPr>
    <w:rPr>
      <w:color w:val="00432C" w:themeColor="accent2" w:themeShade="BF"/>
    </w:rPr>
    <w:tblPr>
      <w:tblStyleRowBandSize w:val="1"/>
      <w:tblStyleColBandSize w:val="1"/>
      <w:tblBorders>
        <w:top w:val="single" w:sz="8" w:space="0" w:color="005A3C" w:themeColor="accent2"/>
        <w:bottom w:val="single" w:sz="8" w:space="0" w:color="005A3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3C" w:themeColor="accent2"/>
          <w:left w:val="nil"/>
          <w:bottom w:val="single" w:sz="8" w:space="0" w:color="005A3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A3C" w:themeColor="accent2"/>
          <w:left w:val="nil"/>
          <w:bottom w:val="single" w:sz="8" w:space="0" w:color="005A3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7FFDC" w:themeFill="accent2" w:themeFillTint="3F"/>
      </w:tcPr>
    </w:tblStylePr>
  </w:style>
  <w:style w:type="table" w:styleId="Lichtraster-accent6">
    <w:name w:val="Light Grid Accent 6"/>
    <w:basedOn w:val="Standaardtabe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2896" w:themeColor="accent6"/>
        <w:left w:val="single" w:sz="8" w:space="0" w:color="002896" w:themeColor="accent6"/>
        <w:bottom w:val="single" w:sz="8" w:space="0" w:color="002896" w:themeColor="accent6"/>
        <w:right w:val="single" w:sz="8" w:space="0" w:color="002896" w:themeColor="accent6"/>
        <w:insideH w:val="single" w:sz="8" w:space="0" w:color="002896" w:themeColor="accent6"/>
        <w:insideV w:val="single" w:sz="8" w:space="0" w:color="00289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18" w:space="0" w:color="002896" w:themeColor="accent6"/>
          <w:right w:val="single" w:sz="8" w:space="0" w:color="002896" w:themeColor="accent6"/>
          <w:insideH w:val="nil"/>
          <w:insideV w:val="single" w:sz="8" w:space="0" w:color="00289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  <w:insideH w:val="nil"/>
          <w:insideV w:val="single" w:sz="8" w:space="0" w:color="00289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</w:tcBorders>
      </w:tcPr>
    </w:tblStylePr>
    <w:tblStylePr w:type="band1Vert"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</w:tcBorders>
        <w:shd w:val="clear" w:color="auto" w:fill="A6BDFF" w:themeFill="accent6" w:themeFillTint="3F"/>
      </w:tcPr>
    </w:tblStylePr>
    <w:tblStylePr w:type="band1Horz"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  <w:insideV w:val="single" w:sz="8" w:space="0" w:color="002896" w:themeColor="accent6"/>
        </w:tcBorders>
        <w:shd w:val="clear" w:color="auto" w:fill="A6BDFF" w:themeFill="accent6" w:themeFillTint="3F"/>
      </w:tcPr>
    </w:tblStylePr>
    <w:tblStylePr w:type="band2Horz">
      <w:tblPr/>
      <w:tcPr>
        <w:tcBorders>
          <w:top w:val="single" w:sz="8" w:space="0" w:color="002896" w:themeColor="accent6"/>
          <w:left w:val="single" w:sz="8" w:space="0" w:color="002896" w:themeColor="accent6"/>
          <w:bottom w:val="single" w:sz="8" w:space="0" w:color="002896" w:themeColor="accent6"/>
          <w:right w:val="single" w:sz="8" w:space="0" w:color="002896" w:themeColor="accent6"/>
          <w:insideV w:val="single" w:sz="8" w:space="0" w:color="002896" w:themeColor="accent6"/>
        </w:tcBorders>
      </w:tcPr>
    </w:tblStylePr>
  </w:style>
  <w:style w:type="table" w:styleId="Lichtraster-accent5">
    <w:name w:val="Light Grid Accent 5"/>
    <w:basedOn w:val="Standaardtabe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C800" w:themeColor="accent5"/>
        <w:left w:val="single" w:sz="8" w:space="0" w:color="FFC800" w:themeColor="accent5"/>
        <w:bottom w:val="single" w:sz="8" w:space="0" w:color="FFC800" w:themeColor="accent5"/>
        <w:right w:val="single" w:sz="8" w:space="0" w:color="FFC800" w:themeColor="accent5"/>
        <w:insideH w:val="single" w:sz="8" w:space="0" w:color="FFC800" w:themeColor="accent5"/>
        <w:insideV w:val="single" w:sz="8" w:space="0" w:color="FFC8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18" w:space="0" w:color="FFC800" w:themeColor="accent5"/>
          <w:right w:val="single" w:sz="8" w:space="0" w:color="FFC800" w:themeColor="accent5"/>
          <w:insideH w:val="nil"/>
          <w:insideV w:val="single" w:sz="8" w:space="0" w:color="FFC8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  <w:insideH w:val="nil"/>
          <w:insideV w:val="single" w:sz="8" w:space="0" w:color="FFC8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</w:tcBorders>
      </w:tcPr>
    </w:tblStylePr>
    <w:tblStylePr w:type="band1Vert"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</w:tcBorders>
        <w:shd w:val="clear" w:color="auto" w:fill="FFF1C0" w:themeFill="accent5" w:themeFillTint="3F"/>
      </w:tcPr>
    </w:tblStylePr>
    <w:tblStylePr w:type="band1Horz"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  <w:insideV w:val="single" w:sz="8" w:space="0" w:color="FFC800" w:themeColor="accent5"/>
        </w:tcBorders>
        <w:shd w:val="clear" w:color="auto" w:fill="FFF1C0" w:themeFill="accent5" w:themeFillTint="3F"/>
      </w:tcPr>
    </w:tblStylePr>
    <w:tblStylePr w:type="band2Horz">
      <w:tblPr/>
      <w:tcPr>
        <w:tcBorders>
          <w:top w:val="single" w:sz="8" w:space="0" w:color="FFC800" w:themeColor="accent5"/>
          <w:left w:val="single" w:sz="8" w:space="0" w:color="FFC800" w:themeColor="accent5"/>
          <w:bottom w:val="single" w:sz="8" w:space="0" w:color="FFC800" w:themeColor="accent5"/>
          <w:right w:val="single" w:sz="8" w:space="0" w:color="FFC800" w:themeColor="accent5"/>
          <w:insideV w:val="single" w:sz="8" w:space="0" w:color="FFC800" w:themeColor="accent5"/>
        </w:tcBorders>
      </w:tcPr>
    </w:tblStylePr>
  </w:style>
  <w:style w:type="table" w:styleId="Lichtraster-accent4">
    <w:name w:val="Light Grid Accent 4"/>
    <w:basedOn w:val="Standaardtabe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5000" w:themeColor="accent4"/>
        <w:left w:val="single" w:sz="8" w:space="0" w:color="FF5000" w:themeColor="accent4"/>
        <w:bottom w:val="single" w:sz="8" w:space="0" w:color="FF5000" w:themeColor="accent4"/>
        <w:right w:val="single" w:sz="8" w:space="0" w:color="FF5000" w:themeColor="accent4"/>
        <w:insideH w:val="single" w:sz="8" w:space="0" w:color="FF5000" w:themeColor="accent4"/>
        <w:insideV w:val="single" w:sz="8" w:space="0" w:color="FF5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18" w:space="0" w:color="FF5000" w:themeColor="accent4"/>
          <w:right w:val="single" w:sz="8" w:space="0" w:color="FF5000" w:themeColor="accent4"/>
          <w:insideH w:val="nil"/>
          <w:insideV w:val="single" w:sz="8" w:space="0" w:color="FF5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  <w:insideH w:val="nil"/>
          <w:insideV w:val="single" w:sz="8" w:space="0" w:color="FF5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</w:tcBorders>
      </w:tcPr>
    </w:tblStylePr>
    <w:tblStylePr w:type="band1Vert"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</w:tcBorders>
        <w:shd w:val="clear" w:color="auto" w:fill="FFD3C0" w:themeFill="accent4" w:themeFillTint="3F"/>
      </w:tcPr>
    </w:tblStylePr>
    <w:tblStylePr w:type="band1Horz"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  <w:insideV w:val="single" w:sz="8" w:space="0" w:color="FF5000" w:themeColor="accent4"/>
        </w:tcBorders>
        <w:shd w:val="clear" w:color="auto" w:fill="FFD3C0" w:themeFill="accent4" w:themeFillTint="3F"/>
      </w:tcPr>
    </w:tblStylePr>
    <w:tblStylePr w:type="band2Horz">
      <w:tblPr/>
      <w:tcPr>
        <w:tcBorders>
          <w:top w:val="single" w:sz="8" w:space="0" w:color="FF5000" w:themeColor="accent4"/>
          <w:left w:val="single" w:sz="8" w:space="0" w:color="FF5000" w:themeColor="accent4"/>
          <w:bottom w:val="single" w:sz="8" w:space="0" w:color="FF5000" w:themeColor="accent4"/>
          <w:right w:val="single" w:sz="8" w:space="0" w:color="FF5000" w:themeColor="accent4"/>
          <w:insideV w:val="single" w:sz="8" w:space="0" w:color="FF5000" w:themeColor="accent4"/>
        </w:tcBorders>
      </w:tcPr>
    </w:tblStylePr>
  </w:style>
  <w:style w:type="table" w:styleId="Lichtraster-accent3">
    <w:name w:val="Light Grid Accent 3"/>
    <w:basedOn w:val="Standaardtabe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20000" w:themeColor="accent3"/>
        <w:left w:val="single" w:sz="8" w:space="0" w:color="D20000" w:themeColor="accent3"/>
        <w:bottom w:val="single" w:sz="8" w:space="0" w:color="D20000" w:themeColor="accent3"/>
        <w:right w:val="single" w:sz="8" w:space="0" w:color="D20000" w:themeColor="accent3"/>
        <w:insideH w:val="single" w:sz="8" w:space="0" w:color="D20000" w:themeColor="accent3"/>
        <w:insideV w:val="single" w:sz="8" w:space="0" w:color="D2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18" w:space="0" w:color="D20000" w:themeColor="accent3"/>
          <w:right w:val="single" w:sz="8" w:space="0" w:color="D20000" w:themeColor="accent3"/>
          <w:insideH w:val="nil"/>
          <w:insideV w:val="single" w:sz="8" w:space="0" w:color="D2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  <w:insideH w:val="nil"/>
          <w:insideV w:val="single" w:sz="8" w:space="0" w:color="D2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</w:tcBorders>
      </w:tcPr>
    </w:tblStylePr>
    <w:tblStylePr w:type="band1Vert"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</w:tcBorders>
        <w:shd w:val="clear" w:color="auto" w:fill="FFB4B4" w:themeFill="accent3" w:themeFillTint="3F"/>
      </w:tcPr>
    </w:tblStylePr>
    <w:tblStylePr w:type="band1Horz"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  <w:insideV w:val="single" w:sz="8" w:space="0" w:color="D20000" w:themeColor="accent3"/>
        </w:tcBorders>
        <w:shd w:val="clear" w:color="auto" w:fill="FFB4B4" w:themeFill="accent3" w:themeFillTint="3F"/>
      </w:tcPr>
    </w:tblStylePr>
    <w:tblStylePr w:type="band2Horz">
      <w:tblPr/>
      <w:tcPr>
        <w:tcBorders>
          <w:top w:val="single" w:sz="8" w:space="0" w:color="D20000" w:themeColor="accent3"/>
          <w:left w:val="single" w:sz="8" w:space="0" w:color="D20000" w:themeColor="accent3"/>
          <w:bottom w:val="single" w:sz="8" w:space="0" w:color="D20000" w:themeColor="accent3"/>
          <w:right w:val="single" w:sz="8" w:space="0" w:color="D20000" w:themeColor="accent3"/>
          <w:insideV w:val="single" w:sz="8" w:space="0" w:color="D20000" w:themeColor="accent3"/>
        </w:tcBorders>
      </w:tcPr>
    </w:tblStylePr>
  </w:style>
  <w:style w:type="table" w:styleId="Lichtraster-accent2">
    <w:name w:val="Light Grid Accent 2"/>
    <w:basedOn w:val="Standaardtabe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5A3C" w:themeColor="accent2"/>
        <w:left w:val="single" w:sz="8" w:space="0" w:color="005A3C" w:themeColor="accent2"/>
        <w:bottom w:val="single" w:sz="8" w:space="0" w:color="005A3C" w:themeColor="accent2"/>
        <w:right w:val="single" w:sz="8" w:space="0" w:color="005A3C" w:themeColor="accent2"/>
        <w:insideH w:val="single" w:sz="8" w:space="0" w:color="005A3C" w:themeColor="accent2"/>
        <w:insideV w:val="single" w:sz="8" w:space="0" w:color="005A3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18" w:space="0" w:color="005A3C" w:themeColor="accent2"/>
          <w:right w:val="single" w:sz="8" w:space="0" w:color="005A3C" w:themeColor="accent2"/>
          <w:insideH w:val="nil"/>
          <w:insideV w:val="single" w:sz="8" w:space="0" w:color="005A3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  <w:insideH w:val="nil"/>
          <w:insideV w:val="single" w:sz="8" w:space="0" w:color="005A3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</w:tcBorders>
      </w:tcPr>
    </w:tblStylePr>
    <w:tblStylePr w:type="band1Vert"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</w:tcBorders>
        <w:shd w:val="clear" w:color="auto" w:fill="97FFDC" w:themeFill="accent2" w:themeFillTint="3F"/>
      </w:tcPr>
    </w:tblStylePr>
    <w:tblStylePr w:type="band1Horz"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  <w:insideV w:val="single" w:sz="8" w:space="0" w:color="005A3C" w:themeColor="accent2"/>
        </w:tcBorders>
        <w:shd w:val="clear" w:color="auto" w:fill="97FFDC" w:themeFill="accent2" w:themeFillTint="3F"/>
      </w:tcPr>
    </w:tblStylePr>
    <w:tblStylePr w:type="band2Horz">
      <w:tblPr/>
      <w:tcPr>
        <w:tcBorders>
          <w:top w:val="single" w:sz="8" w:space="0" w:color="005A3C" w:themeColor="accent2"/>
          <w:left w:val="single" w:sz="8" w:space="0" w:color="005A3C" w:themeColor="accent2"/>
          <w:bottom w:val="single" w:sz="8" w:space="0" w:color="005A3C" w:themeColor="accent2"/>
          <w:right w:val="single" w:sz="8" w:space="0" w:color="005A3C" w:themeColor="accent2"/>
          <w:insideV w:val="single" w:sz="8" w:space="0" w:color="005A3C" w:themeColor="accent2"/>
        </w:tcBorders>
      </w:tcPr>
    </w:tblStylePr>
  </w:style>
  <w:style w:type="table" w:styleId="Kleurrijkelijst-accent6">
    <w:name w:val="Colorful List Accent 6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5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000" w:themeFill="accent5" w:themeFillShade="CC"/>
      </w:tcPr>
    </w:tblStylePr>
    <w:tblStylePr w:type="lastRow">
      <w:rPr>
        <w:b/>
        <w:bCs/>
        <w:color w:val="CCA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DFF" w:themeFill="accent6" w:themeFillTint="3F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2078" w:themeFill="accent6" w:themeFillShade="CC"/>
      </w:tcPr>
    </w:tblStylePr>
    <w:tblStylePr w:type="lastRow">
      <w:rPr>
        <w:b/>
        <w:bCs/>
        <w:color w:val="00207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0" w:themeFill="accent5" w:themeFillTint="3F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D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80000" w:themeFill="accent3" w:themeFillShade="CC"/>
      </w:tcPr>
    </w:tblStylePr>
    <w:tblStylePr w:type="lastRow">
      <w:rPr>
        <w:b/>
        <w:bCs/>
        <w:color w:val="A8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3C0" w:themeFill="accent4" w:themeFillTint="3F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1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4000" w:themeFill="accent4" w:themeFillShade="CC"/>
      </w:tcPr>
    </w:tblStylePr>
    <w:tblStylePr w:type="lastRow">
      <w:rPr>
        <w:b/>
        <w:bCs/>
        <w:color w:val="CC4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B4" w:themeFill="accent3" w:themeFillTint="3F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F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830" w:themeFill="accent2" w:themeFillShade="CC"/>
      </w:tcPr>
    </w:tblStylePr>
    <w:tblStylePr w:type="lastRow">
      <w:rPr>
        <w:b/>
        <w:bCs/>
        <w:color w:val="0048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FFDC" w:themeFill="accent2" w:themeFillTint="3F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F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830" w:themeFill="accent2" w:themeFillShade="CC"/>
      </w:tcPr>
    </w:tblStylePr>
    <w:tblStylePr w:type="lastRow">
      <w:rPr>
        <w:b/>
        <w:bCs/>
        <w:color w:val="0048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FF0" w:themeFill="accent1" w:themeFillTint="3F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Kleurrijkearcering-accent6">
    <w:name w:val="Colorful Shading Accent 6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800" w:themeColor="accent5"/>
        <w:left w:val="single" w:sz="4" w:space="0" w:color="002896" w:themeColor="accent6"/>
        <w:bottom w:val="single" w:sz="4" w:space="0" w:color="002896" w:themeColor="accent6"/>
        <w:right w:val="single" w:sz="4" w:space="0" w:color="00289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8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85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85A" w:themeColor="accent6" w:themeShade="99"/>
          <w:insideV w:val="nil"/>
        </w:tcBorders>
        <w:shd w:val="clear" w:color="auto" w:fill="00185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85A" w:themeFill="accent6" w:themeFillShade="99"/>
      </w:tcPr>
    </w:tblStylePr>
    <w:tblStylePr w:type="band1Vert">
      <w:tblPr/>
      <w:tcPr>
        <w:shd w:val="clear" w:color="auto" w:fill="6F95FF" w:themeFill="accent6" w:themeFillTint="66"/>
      </w:tcPr>
    </w:tblStylePr>
    <w:tblStylePr w:type="band1Horz">
      <w:tblPr/>
      <w:tcPr>
        <w:shd w:val="clear" w:color="auto" w:fill="4B7B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2896" w:themeColor="accent6"/>
        <w:left w:val="single" w:sz="4" w:space="0" w:color="FFC800" w:themeColor="accent5"/>
        <w:bottom w:val="single" w:sz="4" w:space="0" w:color="FFC800" w:themeColor="accent5"/>
        <w:right w:val="single" w:sz="4" w:space="0" w:color="FFC8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89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8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800" w:themeColor="accent5" w:themeShade="99"/>
          <w:insideV w:val="nil"/>
        </w:tcBorders>
        <w:shd w:val="clear" w:color="auto" w:fill="9978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800" w:themeFill="accent5" w:themeFillShade="99"/>
      </w:tcPr>
    </w:tblStylePr>
    <w:tblStylePr w:type="band1Vert">
      <w:tblPr/>
      <w:tcPr>
        <w:shd w:val="clear" w:color="auto" w:fill="FFE999" w:themeFill="accent5" w:themeFillTint="66"/>
      </w:tcPr>
    </w:tblStylePr>
    <w:tblStylePr w:type="band1Horz">
      <w:tblPr/>
      <w:tcPr>
        <w:shd w:val="clear" w:color="auto" w:fill="FFE3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4">
    <w:name w:val="Colorful Shading Accent 4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20000" w:themeColor="accent3"/>
        <w:left w:val="single" w:sz="4" w:space="0" w:color="FF5000" w:themeColor="accent4"/>
        <w:bottom w:val="single" w:sz="4" w:space="0" w:color="FF5000" w:themeColor="accent4"/>
        <w:right w:val="single" w:sz="4" w:space="0" w:color="FF5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2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0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000" w:themeColor="accent4" w:themeShade="99"/>
          <w:insideV w:val="nil"/>
        </w:tcBorders>
        <w:shd w:val="clear" w:color="auto" w:fill="9930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000" w:themeFill="accent4" w:themeFillShade="99"/>
      </w:tcPr>
    </w:tblStylePr>
    <w:tblStylePr w:type="band1Vert">
      <w:tblPr/>
      <w:tcPr>
        <w:shd w:val="clear" w:color="auto" w:fill="FFB999" w:themeFill="accent4" w:themeFillTint="66"/>
      </w:tcPr>
    </w:tblStylePr>
    <w:tblStylePr w:type="band1Horz">
      <w:tblPr/>
      <w:tcPr>
        <w:shd w:val="clear" w:color="auto" w:fill="FFA7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5000" w:themeColor="accent4"/>
        <w:left w:val="single" w:sz="4" w:space="0" w:color="D20000" w:themeColor="accent3"/>
        <w:bottom w:val="single" w:sz="4" w:space="0" w:color="D20000" w:themeColor="accent3"/>
        <w:right w:val="single" w:sz="4" w:space="0" w:color="D2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1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E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E0000" w:themeColor="accent3" w:themeShade="99"/>
          <w:insideV w:val="nil"/>
        </w:tcBorders>
        <w:shd w:val="clear" w:color="auto" w:fill="7E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0000" w:themeFill="accent3" w:themeFillShade="99"/>
      </w:tcPr>
    </w:tblStylePr>
    <w:tblStylePr w:type="band1Vert">
      <w:tblPr/>
      <w:tcPr>
        <w:shd w:val="clear" w:color="auto" w:fill="FF8787" w:themeFill="accent3" w:themeFillTint="66"/>
      </w:tcPr>
    </w:tblStylePr>
    <w:tblStylePr w:type="band1Horz">
      <w:tblPr/>
      <w:tcPr>
        <w:shd w:val="clear" w:color="auto" w:fill="FF6969" w:themeFill="accent3" w:themeFillTint="7F"/>
      </w:tcPr>
    </w:tblStylePr>
  </w:style>
  <w:style w:type="table" w:styleId="Kleurrijkearcering-accent2">
    <w:name w:val="Colorful Shading Accent 2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A3C" w:themeColor="accent2"/>
        <w:left w:val="single" w:sz="4" w:space="0" w:color="005A3C" w:themeColor="accent2"/>
        <w:bottom w:val="single" w:sz="4" w:space="0" w:color="005A3C" w:themeColor="accent2"/>
        <w:right w:val="single" w:sz="4" w:space="0" w:color="005A3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F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62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624" w:themeColor="accent2" w:themeShade="99"/>
          <w:insideV w:val="nil"/>
        </w:tcBorders>
        <w:shd w:val="clear" w:color="auto" w:fill="00362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24" w:themeFill="accent2" w:themeFillShade="99"/>
      </w:tcPr>
    </w:tblStylePr>
    <w:tblStylePr w:type="band1Vert">
      <w:tblPr/>
      <w:tcPr>
        <w:shd w:val="clear" w:color="auto" w:fill="57FFC7" w:themeFill="accent2" w:themeFillTint="66"/>
      </w:tcPr>
    </w:tblStylePr>
    <w:tblStylePr w:type="band1Horz">
      <w:tblPr/>
      <w:tcPr>
        <w:shd w:val="clear" w:color="auto" w:fill="2DFFB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A3C" w:themeColor="accent2"/>
        <w:left w:val="single" w:sz="4" w:space="0" w:color="009B82" w:themeColor="accent1"/>
        <w:bottom w:val="single" w:sz="4" w:space="0" w:color="009B82" w:themeColor="accent1"/>
        <w:right w:val="single" w:sz="4" w:space="0" w:color="009B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F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4D" w:themeColor="accent1" w:themeShade="99"/>
          <w:insideV w:val="nil"/>
        </w:tcBorders>
        <w:shd w:val="clear" w:color="auto" w:fill="005D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4D" w:themeFill="accent1" w:themeFillShade="99"/>
      </w:tcPr>
    </w:tblStylePr>
    <w:tblStylePr w:type="band1Vert">
      <w:tblPr/>
      <w:tcPr>
        <w:shd w:val="clear" w:color="auto" w:fill="71FFE7" w:themeFill="accent1" w:themeFillTint="66"/>
      </w:tcPr>
    </w:tblStylePr>
    <w:tblStylePr w:type="band1Horz">
      <w:tblPr/>
      <w:tcPr>
        <w:shd w:val="clear" w:color="auto" w:fill="4EFF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raster-accent6">
    <w:name w:val="Colorful Grid Accent 6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AFF" w:themeFill="accent6" w:themeFillTint="33"/>
    </w:tcPr>
    <w:tblStylePr w:type="firstRow">
      <w:rPr>
        <w:b/>
        <w:bCs/>
      </w:rPr>
      <w:tblPr/>
      <w:tcPr>
        <w:shd w:val="clear" w:color="auto" w:fill="6F95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95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D7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D70" w:themeFill="accent6" w:themeFillShade="BF"/>
      </w:tcPr>
    </w:tblStylePr>
    <w:tblStylePr w:type="band1Vert">
      <w:tblPr/>
      <w:tcPr>
        <w:shd w:val="clear" w:color="auto" w:fill="4B7BFF" w:themeFill="accent6" w:themeFillTint="7F"/>
      </w:tcPr>
    </w:tblStylePr>
    <w:tblStylePr w:type="band1Horz">
      <w:tblPr/>
      <w:tcPr>
        <w:shd w:val="clear" w:color="auto" w:fill="4B7BFF" w:themeFill="accent6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</w:rPr>
      <w:tblPr/>
      <w:tcPr>
        <w:shd w:val="clear" w:color="auto" w:fill="FFE9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95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9500" w:themeFill="accent5" w:themeFillShade="BF"/>
      </w:tcPr>
    </w:tblStylePr>
    <w:tblStylePr w:type="band1Vert">
      <w:tblPr/>
      <w:tcPr>
        <w:shd w:val="clear" w:color="auto" w:fill="FFE380" w:themeFill="accent5" w:themeFillTint="7F"/>
      </w:tcPr>
    </w:tblStylePr>
    <w:tblStylePr w:type="band1Horz">
      <w:tblPr/>
      <w:tcPr>
        <w:shd w:val="clear" w:color="auto" w:fill="FFE380" w:themeFill="accent5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CCC" w:themeFill="accent4" w:themeFillTint="33"/>
    </w:tcPr>
    <w:tblStylePr w:type="firstRow">
      <w:rPr>
        <w:b/>
        <w:bCs/>
      </w:rPr>
      <w:tblPr/>
      <w:tcPr>
        <w:shd w:val="clear" w:color="auto" w:fill="FFB9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9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3B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3B00" w:themeFill="accent4" w:themeFillShade="BF"/>
      </w:tcPr>
    </w:tblStylePr>
    <w:tblStylePr w:type="band1Vert">
      <w:tblPr/>
      <w:tcPr>
        <w:shd w:val="clear" w:color="auto" w:fill="FFA780" w:themeFill="accent4" w:themeFillTint="7F"/>
      </w:tcPr>
    </w:tblStylePr>
    <w:tblStylePr w:type="band1Horz">
      <w:tblPr/>
      <w:tcPr>
        <w:shd w:val="clear" w:color="auto" w:fill="FFA780" w:themeFill="accent4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3C3" w:themeFill="accent3" w:themeFillTint="33"/>
    </w:tcPr>
    <w:tblStylePr w:type="firstRow">
      <w:rPr>
        <w:b/>
        <w:bCs/>
      </w:rPr>
      <w:tblPr/>
      <w:tcPr>
        <w:shd w:val="clear" w:color="auto" w:fill="FF878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78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D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D0000" w:themeFill="accent3" w:themeFillShade="BF"/>
      </w:tcPr>
    </w:tblStylePr>
    <w:tblStylePr w:type="band1Vert">
      <w:tblPr/>
      <w:tcPr>
        <w:shd w:val="clear" w:color="auto" w:fill="FF6969" w:themeFill="accent3" w:themeFillTint="7F"/>
      </w:tcPr>
    </w:tblStylePr>
    <w:tblStylePr w:type="band1Horz">
      <w:tblPr/>
      <w:tcPr>
        <w:shd w:val="clear" w:color="auto" w:fill="FF6969" w:themeFill="accent3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BFFE3" w:themeFill="accent2" w:themeFillTint="33"/>
    </w:tcPr>
    <w:tblStylePr w:type="firstRow">
      <w:rPr>
        <w:b/>
        <w:bCs/>
      </w:rPr>
      <w:tblPr/>
      <w:tcPr>
        <w:shd w:val="clear" w:color="auto" w:fill="57FFC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7FFC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432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432C" w:themeFill="accent2" w:themeFillShade="BF"/>
      </w:tcPr>
    </w:tblStylePr>
    <w:tblStylePr w:type="band1Vert">
      <w:tblPr/>
      <w:tcPr>
        <w:shd w:val="clear" w:color="auto" w:fill="2DFFB9" w:themeFill="accent2" w:themeFillTint="7F"/>
      </w:tcPr>
    </w:tblStylePr>
    <w:tblStylePr w:type="band1Horz">
      <w:tblPr/>
      <w:tcPr>
        <w:shd w:val="clear" w:color="auto" w:fill="2DFFB9" w:themeFill="accent2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FF3" w:themeFill="accent1" w:themeFillTint="33"/>
    </w:tcPr>
    <w:tblStylePr w:type="firstRow">
      <w:rPr>
        <w:b/>
        <w:bCs/>
      </w:rPr>
      <w:tblPr/>
      <w:tcPr>
        <w:shd w:val="clear" w:color="auto" w:fill="71FF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F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746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7460" w:themeFill="accent1" w:themeFillShade="BF"/>
      </w:tcPr>
    </w:tblStylePr>
    <w:tblStylePr w:type="band1Vert">
      <w:tblPr/>
      <w:tcPr>
        <w:shd w:val="clear" w:color="auto" w:fill="4EFFE1" w:themeFill="accent1" w:themeFillTint="7F"/>
      </w:tcPr>
    </w:tblStylePr>
    <w:tblStylePr w:type="band1Horz">
      <w:tblPr/>
      <w:tcPr>
        <w:shd w:val="clear" w:color="auto" w:fill="4EFFE1" w:themeFill="accent1" w:themeFillTint="7F"/>
      </w:tcPr>
    </w:tblStylePr>
  </w:style>
  <w:style w:type="table" w:styleId="Gemiddeldelijst2-accent6">
    <w:name w:val="Medium List 2 Accent 6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896" w:themeColor="accent6"/>
        <w:left w:val="single" w:sz="8" w:space="0" w:color="002896" w:themeColor="accent6"/>
        <w:bottom w:val="single" w:sz="8" w:space="0" w:color="002896" w:themeColor="accent6"/>
        <w:right w:val="single" w:sz="8" w:space="0" w:color="00289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89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289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89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89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D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D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800" w:themeColor="accent5"/>
        <w:left w:val="single" w:sz="8" w:space="0" w:color="FFC800" w:themeColor="accent5"/>
        <w:bottom w:val="single" w:sz="8" w:space="0" w:color="FFC800" w:themeColor="accent5"/>
        <w:right w:val="single" w:sz="8" w:space="0" w:color="FFC8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8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8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8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8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000" w:themeColor="accent4"/>
        <w:left w:val="single" w:sz="8" w:space="0" w:color="FF5000" w:themeColor="accent4"/>
        <w:bottom w:val="single" w:sz="8" w:space="0" w:color="FF5000" w:themeColor="accent4"/>
        <w:right w:val="single" w:sz="8" w:space="0" w:color="FF5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5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5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5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3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0000" w:themeColor="accent3"/>
        <w:left w:val="single" w:sz="8" w:space="0" w:color="D20000" w:themeColor="accent3"/>
        <w:bottom w:val="single" w:sz="8" w:space="0" w:color="D20000" w:themeColor="accent3"/>
        <w:right w:val="single" w:sz="8" w:space="0" w:color="D2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2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200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2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2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4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4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A3C" w:themeColor="accent2"/>
        <w:left w:val="single" w:sz="8" w:space="0" w:color="005A3C" w:themeColor="accent2"/>
        <w:bottom w:val="single" w:sz="8" w:space="0" w:color="005A3C" w:themeColor="accent2"/>
        <w:right w:val="single" w:sz="8" w:space="0" w:color="005A3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A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5A3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A3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A3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7FFD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B82" w:themeColor="accent1"/>
        <w:left w:val="single" w:sz="8" w:space="0" w:color="009B82" w:themeColor="accent1"/>
        <w:bottom w:val="single" w:sz="8" w:space="0" w:color="009B82" w:themeColor="accent1"/>
        <w:right w:val="single" w:sz="8" w:space="0" w:color="009B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B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B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B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B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F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F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1-accent6">
    <w:name w:val="Medium List 1 Accent 6"/>
    <w:basedOn w:val="Standaardtabe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2896" w:themeColor="accent6"/>
        <w:bottom w:val="single" w:sz="8" w:space="0" w:color="00289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89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2896" w:themeColor="accent6"/>
          <w:bottom w:val="single" w:sz="8" w:space="0" w:color="00289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896" w:themeColor="accent6"/>
          <w:bottom w:val="single" w:sz="8" w:space="0" w:color="002896" w:themeColor="accent6"/>
        </w:tcBorders>
      </w:tcPr>
    </w:tblStylePr>
    <w:tblStylePr w:type="band1Vert">
      <w:tblPr/>
      <w:tcPr>
        <w:shd w:val="clear" w:color="auto" w:fill="A6BDFF" w:themeFill="accent6" w:themeFillTint="3F"/>
      </w:tcPr>
    </w:tblStylePr>
    <w:tblStylePr w:type="band1Horz">
      <w:tblPr/>
      <w:tcPr>
        <w:shd w:val="clear" w:color="auto" w:fill="A6BDFF" w:themeFill="accent6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800" w:themeColor="accent5"/>
        <w:bottom w:val="single" w:sz="8" w:space="0" w:color="FFC8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8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C800" w:themeColor="accent5"/>
          <w:bottom w:val="single" w:sz="8" w:space="0" w:color="FFC8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800" w:themeColor="accent5"/>
          <w:bottom w:val="single" w:sz="8" w:space="0" w:color="FFC800" w:themeColor="accent5"/>
        </w:tcBorders>
      </w:tcPr>
    </w:tblStylePr>
    <w:tblStylePr w:type="band1Vert">
      <w:tblPr/>
      <w:tcPr>
        <w:shd w:val="clear" w:color="auto" w:fill="FFF1C0" w:themeFill="accent5" w:themeFillTint="3F"/>
      </w:tcPr>
    </w:tblStylePr>
    <w:tblStylePr w:type="band1Horz">
      <w:tblPr/>
      <w:tcPr>
        <w:shd w:val="clear" w:color="auto" w:fill="FFF1C0" w:themeFill="accent5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5000" w:themeColor="accent4"/>
        <w:bottom w:val="single" w:sz="8" w:space="0" w:color="FF5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50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5000" w:themeColor="accent4"/>
          <w:bottom w:val="single" w:sz="8" w:space="0" w:color="FF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5000" w:themeColor="accent4"/>
          <w:bottom w:val="single" w:sz="8" w:space="0" w:color="FF5000" w:themeColor="accent4"/>
        </w:tcBorders>
      </w:tcPr>
    </w:tblStylePr>
    <w:tblStylePr w:type="band1Vert">
      <w:tblPr/>
      <w:tcPr>
        <w:shd w:val="clear" w:color="auto" w:fill="FFD3C0" w:themeFill="accent4" w:themeFillTint="3F"/>
      </w:tcPr>
    </w:tblStylePr>
    <w:tblStylePr w:type="band1Horz">
      <w:tblPr/>
      <w:tcPr>
        <w:shd w:val="clear" w:color="auto" w:fill="FFD3C0" w:themeFill="accent4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20000" w:themeColor="accent3"/>
        <w:bottom w:val="single" w:sz="8" w:space="0" w:color="D2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20000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20000" w:themeColor="accent3"/>
          <w:bottom w:val="single" w:sz="8" w:space="0" w:color="D2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20000" w:themeColor="accent3"/>
          <w:bottom w:val="single" w:sz="8" w:space="0" w:color="D20000" w:themeColor="accent3"/>
        </w:tcBorders>
      </w:tcPr>
    </w:tblStylePr>
    <w:tblStylePr w:type="band1Vert">
      <w:tblPr/>
      <w:tcPr>
        <w:shd w:val="clear" w:color="auto" w:fill="FFB4B4" w:themeFill="accent3" w:themeFillTint="3F"/>
      </w:tcPr>
    </w:tblStylePr>
    <w:tblStylePr w:type="band1Horz">
      <w:tblPr/>
      <w:tcPr>
        <w:shd w:val="clear" w:color="auto" w:fill="FFB4B4" w:themeFill="accent3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A3C" w:themeColor="accent2"/>
        <w:bottom w:val="single" w:sz="8" w:space="0" w:color="005A3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A3C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5A3C" w:themeColor="accent2"/>
          <w:bottom w:val="single" w:sz="8" w:space="0" w:color="005A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A3C" w:themeColor="accent2"/>
          <w:bottom w:val="single" w:sz="8" w:space="0" w:color="005A3C" w:themeColor="accent2"/>
        </w:tcBorders>
      </w:tcPr>
    </w:tblStylePr>
    <w:tblStylePr w:type="band1Vert">
      <w:tblPr/>
      <w:tcPr>
        <w:shd w:val="clear" w:color="auto" w:fill="97FFDC" w:themeFill="accent2" w:themeFillTint="3F"/>
      </w:tcPr>
    </w:tblStylePr>
    <w:tblStylePr w:type="band1Horz">
      <w:tblPr/>
      <w:tcPr>
        <w:shd w:val="clear" w:color="auto" w:fill="97FFDC" w:themeFill="accent2" w:themeFillTint="3F"/>
      </w:tcPr>
    </w:tblStylePr>
  </w:style>
  <w:style w:type="table" w:styleId="Gemiddeldearcering2-accent6">
    <w:name w:val="Medium Shading 2 Accent 6"/>
    <w:basedOn w:val="Standaardtabe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89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89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89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8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8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8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5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5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2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3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A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A3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40F0" w:themeColor="accent6" w:themeTint="BF"/>
        <w:left w:val="single" w:sz="8" w:space="0" w:color="0040F0" w:themeColor="accent6" w:themeTint="BF"/>
        <w:bottom w:val="single" w:sz="8" w:space="0" w:color="0040F0" w:themeColor="accent6" w:themeTint="BF"/>
        <w:right w:val="single" w:sz="8" w:space="0" w:color="0040F0" w:themeColor="accent6" w:themeTint="BF"/>
        <w:insideH w:val="single" w:sz="8" w:space="0" w:color="0040F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40F0" w:themeColor="accent6" w:themeTint="BF"/>
          <w:left w:val="single" w:sz="8" w:space="0" w:color="0040F0" w:themeColor="accent6" w:themeTint="BF"/>
          <w:bottom w:val="single" w:sz="8" w:space="0" w:color="0040F0" w:themeColor="accent6" w:themeTint="BF"/>
          <w:right w:val="single" w:sz="8" w:space="0" w:color="0040F0" w:themeColor="accent6" w:themeTint="BF"/>
          <w:insideH w:val="nil"/>
          <w:insideV w:val="nil"/>
        </w:tcBorders>
        <w:shd w:val="clear" w:color="auto" w:fill="00289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0F0" w:themeColor="accent6" w:themeTint="BF"/>
          <w:left w:val="single" w:sz="8" w:space="0" w:color="0040F0" w:themeColor="accent6" w:themeTint="BF"/>
          <w:bottom w:val="single" w:sz="8" w:space="0" w:color="0040F0" w:themeColor="accent6" w:themeTint="BF"/>
          <w:right w:val="single" w:sz="8" w:space="0" w:color="0040F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D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D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D540" w:themeColor="accent5" w:themeTint="BF"/>
        <w:left w:val="single" w:sz="8" w:space="0" w:color="FFD540" w:themeColor="accent5" w:themeTint="BF"/>
        <w:bottom w:val="single" w:sz="8" w:space="0" w:color="FFD540" w:themeColor="accent5" w:themeTint="BF"/>
        <w:right w:val="single" w:sz="8" w:space="0" w:color="FFD540" w:themeColor="accent5" w:themeTint="BF"/>
        <w:insideH w:val="single" w:sz="8" w:space="0" w:color="FFD5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540" w:themeColor="accent5" w:themeTint="BF"/>
          <w:left w:val="single" w:sz="8" w:space="0" w:color="FFD540" w:themeColor="accent5" w:themeTint="BF"/>
          <w:bottom w:val="single" w:sz="8" w:space="0" w:color="FFD540" w:themeColor="accent5" w:themeTint="BF"/>
          <w:right w:val="single" w:sz="8" w:space="0" w:color="FFD540" w:themeColor="accent5" w:themeTint="BF"/>
          <w:insideH w:val="nil"/>
          <w:insideV w:val="nil"/>
        </w:tcBorders>
        <w:shd w:val="clear" w:color="auto" w:fill="FFC8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540" w:themeColor="accent5" w:themeTint="BF"/>
          <w:left w:val="single" w:sz="8" w:space="0" w:color="FFD540" w:themeColor="accent5" w:themeTint="BF"/>
          <w:bottom w:val="single" w:sz="8" w:space="0" w:color="FFD540" w:themeColor="accent5" w:themeTint="BF"/>
          <w:right w:val="single" w:sz="8" w:space="0" w:color="FFD5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7B40" w:themeColor="accent4" w:themeTint="BF"/>
        <w:left w:val="single" w:sz="8" w:space="0" w:color="FF7B40" w:themeColor="accent4" w:themeTint="BF"/>
        <w:bottom w:val="single" w:sz="8" w:space="0" w:color="FF7B40" w:themeColor="accent4" w:themeTint="BF"/>
        <w:right w:val="single" w:sz="8" w:space="0" w:color="FF7B40" w:themeColor="accent4" w:themeTint="BF"/>
        <w:insideH w:val="single" w:sz="8" w:space="0" w:color="FF7B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B40" w:themeColor="accent4" w:themeTint="BF"/>
          <w:left w:val="single" w:sz="8" w:space="0" w:color="FF7B40" w:themeColor="accent4" w:themeTint="BF"/>
          <w:bottom w:val="single" w:sz="8" w:space="0" w:color="FF7B40" w:themeColor="accent4" w:themeTint="BF"/>
          <w:right w:val="single" w:sz="8" w:space="0" w:color="FF7B40" w:themeColor="accent4" w:themeTint="BF"/>
          <w:insideH w:val="nil"/>
          <w:insideV w:val="nil"/>
        </w:tcBorders>
        <w:shd w:val="clear" w:color="auto" w:fill="FF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B40" w:themeColor="accent4" w:themeTint="BF"/>
          <w:left w:val="single" w:sz="8" w:space="0" w:color="FF7B40" w:themeColor="accent4" w:themeTint="BF"/>
          <w:bottom w:val="single" w:sz="8" w:space="0" w:color="FF7B40" w:themeColor="accent4" w:themeTint="BF"/>
          <w:right w:val="single" w:sz="8" w:space="0" w:color="FF7B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3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3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1E1E" w:themeColor="accent3" w:themeTint="BF"/>
        <w:left w:val="single" w:sz="8" w:space="0" w:color="FF1E1E" w:themeColor="accent3" w:themeTint="BF"/>
        <w:bottom w:val="single" w:sz="8" w:space="0" w:color="FF1E1E" w:themeColor="accent3" w:themeTint="BF"/>
        <w:right w:val="single" w:sz="8" w:space="0" w:color="FF1E1E" w:themeColor="accent3" w:themeTint="BF"/>
        <w:insideH w:val="single" w:sz="8" w:space="0" w:color="FF1E1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E1E" w:themeColor="accent3" w:themeTint="BF"/>
          <w:left w:val="single" w:sz="8" w:space="0" w:color="FF1E1E" w:themeColor="accent3" w:themeTint="BF"/>
          <w:bottom w:val="single" w:sz="8" w:space="0" w:color="FF1E1E" w:themeColor="accent3" w:themeTint="BF"/>
          <w:right w:val="single" w:sz="8" w:space="0" w:color="FF1E1E" w:themeColor="accent3" w:themeTint="BF"/>
          <w:insideH w:val="nil"/>
          <w:insideV w:val="nil"/>
        </w:tcBorders>
        <w:shd w:val="clear" w:color="auto" w:fill="D2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E1E" w:themeColor="accent3" w:themeTint="BF"/>
          <w:left w:val="single" w:sz="8" w:space="0" w:color="FF1E1E" w:themeColor="accent3" w:themeTint="BF"/>
          <w:bottom w:val="single" w:sz="8" w:space="0" w:color="FF1E1E" w:themeColor="accent3" w:themeTint="BF"/>
          <w:right w:val="single" w:sz="8" w:space="0" w:color="FF1E1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4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C382" w:themeColor="accent2" w:themeTint="BF"/>
        <w:left w:val="single" w:sz="8" w:space="0" w:color="00C382" w:themeColor="accent2" w:themeTint="BF"/>
        <w:bottom w:val="single" w:sz="8" w:space="0" w:color="00C382" w:themeColor="accent2" w:themeTint="BF"/>
        <w:right w:val="single" w:sz="8" w:space="0" w:color="00C382" w:themeColor="accent2" w:themeTint="BF"/>
        <w:insideH w:val="single" w:sz="8" w:space="0" w:color="00C38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382" w:themeColor="accent2" w:themeTint="BF"/>
          <w:left w:val="single" w:sz="8" w:space="0" w:color="00C382" w:themeColor="accent2" w:themeTint="BF"/>
          <w:bottom w:val="single" w:sz="8" w:space="0" w:color="00C382" w:themeColor="accent2" w:themeTint="BF"/>
          <w:right w:val="single" w:sz="8" w:space="0" w:color="00C382" w:themeColor="accent2" w:themeTint="BF"/>
          <w:insideH w:val="nil"/>
          <w:insideV w:val="nil"/>
        </w:tcBorders>
        <w:shd w:val="clear" w:color="auto" w:fill="005A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382" w:themeColor="accent2" w:themeTint="BF"/>
          <w:left w:val="single" w:sz="8" w:space="0" w:color="00C382" w:themeColor="accent2" w:themeTint="BF"/>
          <w:bottom w:val="single" w:sz="8" w:space="0" w:color="00C382" w:themeColor="accent2" w:themeTint="BF"/>
          <w:right w:val="single" w:sz="8" w:space="0" w:color="00C38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FFD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7FFD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raster3-accent6">
    <w:name w:val="Medium Grid 3 Accent 6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D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89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89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89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89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7B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7BFF" w:themeFill="accent6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8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8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8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8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3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380" w:themeFill="accent5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3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5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5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5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7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780" w:themeFill="accent4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4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2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2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2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9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969" w:themeFill="accent3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7FFD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3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A3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A3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A3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FFB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FFB9" w:themeFill="accent2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F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B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B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B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B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EFF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EFFE1" w:themeFill="accent1" w:themeFillTint="7F"/>
      </w:tcPr>
    </w:tblStylePr>
  </w:style>
  <w:style w:type="table" w:styleId="Gemiddeldraster2-accent6">
    <w:name w:val="Medium Grid 2 Accent 6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896" w:themeColor="accent6"/>
        <w:left w:val="single" w:sz="8" w:space="0" w:color="002896" w:themeColor="accent6"/>
        <w:bottom w:val="single" w:sz="8" w:space="0" w:color="002896" w:themeColor="accent6"/>
        <w:right w:val="single" w:sz="8" w:space="0" w:color="002896" w:themeColor="accent6"/>
        <w:insideH w:val="single" w:sz="8" w:space="0" w:color="002896" w:themeColor="accent6"/>
        <w:insideV w:val="single" w:sz="8" w:space="0" w:color="002896" w:themeColor="accent6"/>
      </w:tblBorders>
    </w:tblPr>
    <w:tcPr>
      <w:shd w:val="clear" w:color="auto" w:fill="A6BD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BE5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AFF" w:themeFill="accent6" w:themeFillTint="33"/>
      </w:tcPr>
    </w:tblStylePr>
    <w:tblStylePr w:type="band1Vert">
      <w:tblPr/>
      <w:tcPr>
        <w:shd w:val="clear" w:color="auto" w:fill="4B7BFF" w:themeFill="accent6" w:themeFillTint="7F"/>
      </w:tcPr>
    </w:tblStylePr>
    <w:tblStylePr w:type="band1Horz">
      <w:tblPr/>
      <w:tcPr>
        <w:tcBorders>
          <w:insideH w:val="single" w:sz="6" w:space="0" w:color="002896" w:themeColor="accent6"/>
          <w:insideV w:val="single" w:sz="6" w:space="0" w:color="002896" w:themeColor="accent6"/>
        </w:tcBorders>
        <w:shd w:val="clear" w:color="auto" w:fill="4B7B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800" w:themeColor="accent5"/>
        <w:left w:val="single" w:sz="8" w:space="0" w:color="FFC800" w:themeColor="accent5"/>
        <w:bottom w:val="single" w:sz="8" w:space="0" w:color="FFC800" w:themeColor="accent5"/>
        <w:right w:val="single" w:sz="8" w:space="0" w:color="FFC800" w:themeColor="accent5"/>
        <w:insideH w:val="single" w:sz="8" w:space="0" w:color="FFC800" w:themeColor="accent5"/>
        <w:insideV w:val="single" w:sz="8" w:space="0" w:color="FFC800" w:themeColor="accent5"/>
      </w:tblBorders>
    </w:tblPr>
    <w:tcPr>
      <w:shd w:val="clear" w:color="auto" w:fill="FFF1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C" w:themeFill="accent5" w:themeFillTint="33"/>
      </w:tcPr>
    </w:tblStylePr>
    <w:tblStylePr w:type="band1Vert">
      <w:tblPr/>
      <w:tcPr>
        <w:shd w:val="clear" w:color="auto" w:fill="FFE380" w:themeFill="accent5" w:themeFillTint="7F"/>
      </w:tcPr>
    </w:tblStylePr>
    <w:tblStylePr w:type="band1Horz">
      <w:tblPr/>
      <w:tcPr>
        <w:tcBorders>
          <w:insideH w:val="single" w:sz="6" w:space="0" w:color="FFC800" w:themeColor="accent5"/>
          <w:insideV w:val="single" w:sz="6" w:space="0" w:color="FFC800" w:themeColor="accent5"/>
        </w:tcBorders>
        <w:shd w:val="clear" w:color="auto" w:fill="FFE3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5000" w:themeColor="accent4"/>
        <w:left w:val="single" w:sz="8" w:space="0" w:color="FF5000" w:themeColor="accent4"/>
        <w:bottom w:val="single" w:sz="8" w:space="0" w:color="FF5000" w:themeColor="accent4"/>
        <w:right w:val="single" w:sz="8" w:space="0" w:color="FF5000" w:themeColor="accent4"/>
        <w:insideH w:val="single" w:sz="8" w:space="0" w:color="FF5000" w:themeColor="accent4"/>
        <w:insideV w:val="single" w:sz="8" w:space="0" w:color="FF5000" w:themeColor="accent4"/>
      </w:tblBorders>
    </w:tblPr>
    <w:tcPr>
      <w:shd w:val="clear" w:color="auto" w:fill="FFD3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D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CCC" w:themeFill="accent4" w:themeFillTint="33"/>
      </w:tcPr>
    </w:tblStylePr>
    <w:tblStylePr w:type="band1Vert">
      <w:tblPr/>
      <w:tcPr>
        <w:shd w:val="clear" w:color="auto" w:fill="FFA780" w:themeFill="accent4" w:themeFillTint="7F"/>
      </w:tcPr>
    </w:tblStylePr>
    <w:tblStylePr w:type="band1Horz">
      <w:tblPr/>
      <w:tcPr>
        <w:tcBorders>
          <w:insideH w:val="single" w:sz="6" w:space="0" w:color="FF5000" w:themeColor="accent4"/>
          <w:insideV w:val="single" w:sz="6" w:space="0" w:color="FF5000" w:themeColor="accent4"/>
        </w:tcBorders>
        <w:shd w:val="clear" w:color="auto" w:fill="FFA7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20000" w:themeColor="accent3"/>
        <w:left w:val="single" w:sz="8" w:space="0" w:color="D20000" w:themeColor="accent3"/>
        <w:bottom w:val="single" w:sz="8" w:space="0" w:color="D20000" w:themeColor="accent3"/>
        <w:right w:val="single" w:sz="8" w:space="0" w:color="D20000" w:themeColor="accent3"/>
        <w:insideH w:val="single" w:sz="8" w:space="0" w:color="D20000" w:themeColor="accent3"/>
        <w:insideV w:val="single" w:sz="8" w:space="0" w:color="D20000" w:themeColor="accent3"/>
      </w:tblBorders>
    </w:tblPr>
    <w:tcPr>
      <w:shd w:val="clear" w:color="auto" w:fill="FFB4B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1E1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3C3" w:themeFill="accent3" w:themeFillTint="33"/>
      </w:tcPr>
    </w:tblStylePr>
    <w:tblStylePr w:type="band1Vert">
      <w:tblPr/>
      <w:tcPr>
        <w:shd w:val="clear" w:color="auto" w:fill="FF6969" w:themeFill="accent3" w:themeFillTint="7F"/>
      </w:tcPr>
    </w:tblStylePr>
    <w:tblStylePr w:type="band1Horz">
      <w:tblPr/>
      <w:tcPr>
        <w:tcBorders>
          <w:insideH w:val="single" w:sz="6" w:space="0" w:color="D20000" w:themeColor="accent3"/>
          <w:insideV w:val="single" w:sz="6" w:space="0" w:color="D20000" w:themeColor="accent3"/>
        </w:tcBorders>
        <w:shd w:val="clear" w:color="auto" w:fill="FF69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A3C" w:themeColor="accent2"/>
        <w:left w:val="single" w:sz="8" w:space="0" w:color="005A3C" w:themeColor="accent2"/>
        <w:bottom w:val="single" w:sz="8" w:space="0" w:color="005A3C" w:themeColor="accent2"/>
        <w:right w:val="single" w:sz="8" w:space="0" w:color="005A3C" w:themeColor="accent2"/>
        <w:insideH w:val="single" w:sz="8" w:space="0" w:color="005A3C" w:themeColor="accent2"/>
        <w:insideV w:val="single" w:sz="8" w:space="0" w:color="005A3C" w:themeColor="accent2"/>
      </w:tblBorders>
    </w:tblPr>
    <w:tcPr>
      <w:shd w:val="clear" w:color="auto" w:fill="97FFD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F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FFE3" w:themeFill="accent2" w:themeFillTint="33"/>
      </w:tcPr>
    </w:tblStylePr>
    <w:tblStylePr w:type="band1Vert">
      <w:tblPr/>
      <w:tcPr>
        <w:shd w:val="clear" w:color="auto" w:fill="2DFFB9" w:themeFill="accent2" w:themeFillTint="7F"/>
      </w:tcPr>
    </w:tblStylePr>
    <w:tblStylePr w:type="band1Horz">
      <w:tblPr/>
      <w:tcPr>
        <w:tcBorders>
          <w:insideH w:val="single" w:sz="6" w:space="0" w:color="005A3C" w:themeColor="accent2"/>
          <w:insideV w:val="single" w:sz="6" w:space="0" w:color="005A3C" w:themeColor="accent2"/>
        </w:tcBorders>
        <w:shd w:val="clear" w:color="auto" w:fill="2DFFB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B82" w:themeColor="accent1"/>
        <w:left w:val="single" w:sz="8" w:space="0" w:color="009B82" w:themeColor="accent1"/>
        <w:bottom w:val="single" w:sz="8" w:space="0" w:color="009B82" w:themeColor="accent1"/>
        <w:right w:val="single" w:sz="8" w:space="0" w:color="009B82" w:themeColor="accent1"/>
        <w:insideH w:val="single" w:sz="8" w:space="0" w:color="009B82" w:themeColor="accent1"/>
        <w:insideV w:val="single" w:sz="8" w:space="0" w:color="009B82" w:themeColor="accent1"/>
      </w:tblBorders>
    </w:tblPr>
    <w:tcPr>
      <w:shd w:val="clear" w:color="auto" w:fill="A7FF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FF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FF3" w:themeFill="accent1" w:themeFillTint="33"/>
      </w:tcPr>
    </w:tblStylePr>
    <w:tblStylePr w:type="band1Vert">
      <w:tblPr/>
      <w:tcPr>
        <w:shd w:val="clear" w:color="auto" w:fill="4EFFE1" w:themeFill="accent1" w:themeFillTint="7F"/>
      </w:tcPr>
    </w:tblStylePr>
    <w:tblStylePr w:type="band1Horz">
      <w:tblPr/>
      <w:tcPr>
        <w:tcBorders>
          <w:insideH w:val="single" w:sz="6" w:space="0" w:color="009B82" w:themeColor="accent1"/>
          <w:insideV w:val="single" w:sz="6" w:space="0" w:color="009B82" w:themeColor="accent1"/>
        </w:tcBorders>
        <w:shd w:val="clear" w:color="auto" w:fill="4EFF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1-accent6">
    <w:name w:val="Medium Grid 1 Accent 6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40F0" w:themeColor="accent6" w:themeTint="BF"/>
        <w:left w:val="single" w:sz="8" w:space="0" w:color="0040F0" w:themeColor="accent6" w:themeTint="BF"/>
        <w:bottom w:val="single" w:sz="8" w:space="0" w:color="0040F0" w:themeColor="accent6" w:themeTint="BF"/>
        <w:right w:val="single" w:sz="8" w:space="0" w:color="0040F0" w:themeColor="accent6" w:themeTint="BF"/>
        <w:insideH w:val="single" w:sz="8" w:space="0" w:color="0040F0" w:themeColor="accent6" w:themeTint="BF"/>
        <w:insideV w:val="single" w:sz="8" w:space="0" w:color="0040F0" w:themeColor="accent6" w:themeTint="BF"/>
      </w:tblBorders>
    </w:tblPr>
    <w:tcPr>
      <w:shd w:val="clear" w:color="auto" w:fill="A6BD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40F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7BFF" w:themeFill="accent6" w:themeFillTint="7F"/>
      </w:tcPr>
    </w:tblStylePr>
    <w:tblStylePr w:type="band1Horz">
      <w:tblPr/>
      <w:tcPr>
        <w:shd w:val="clear" w:color="auto" w:fill="4B7BFF" w:themeFill="accent6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D540" w:themeColor="accent5" w:themeTint="BF"/>
        <w:left w:val="single" w:sz="8" w:space="0" w:color="FFD540" w:themeColor="accent5" w:themeTint="BF"/>
        <w:bottom w:val="single" w:sz="8" w:space="0" w:color="FFD540" w:themeColor="accent5" w:themeTint="BF"/>
        <w:right w:val="single" w:sz="8" w:space="0" w:color="FFD540" w:themeColor="accent5" w:themeTint="BF"/>
        <w:insideH w:val="single" w:sz="8" w:space="0" w:color="FFD540" w:themeColor="accent5" w:themeTint="BF"/>
        <w:insideV w:val="single" w:sz="8" w:space="0" w:color="FFD540" w:themeColor="accent5" w:themeTint="BF"/>
      </w:tblBorders>
    </w:tblPr>
    <w:tcPr>
      <w:shd w:val="clear" w:color="auto" w:fill="FFF1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5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380" w:themeFill="accent5" w:themeFillTint="7F"/>
      </w:tcPr>
    </w:tblStylePr>
    <w:tblStylePr w:type="band1Horz">
      <w:tblPr/>
      <w:tcPr>
        <w:shd w:val="clear" w:color="auto" w:fill="FFE380" w:themeFill="accent5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7B40" w:themeColor="accent4" w:themeTint="BF"/>
        <w:left w:val="single" w:sz="8" w:space="0" w:color="FF7B40" w:themeColor="accent4" w:themeTint="BF"/>
        <w:bottom w:val="single" w:sz="8" w:space="0" w:color="FF7B40" w:themeColor="accent4" w:themeTint="BF"/>
        <w:right w:val="single" w:sz="8" w:space="0" w:color="FF7B40" w:themeColor="accent4" w:themeTint="BF"/>
        <w:insideH w:val="single" w:sz="8" w:space="0" w:color="FF7B40" w:themeColor="accent4" w:themeTint="BF"/>
        <w:insideV w:val="single" w:sz="8" w:space="0" w:color="FF7B40" w:themeColor="accent4" w:themeTint="BF"/>
      </w:tblBorders>
    </w:tblPr>
    <w:tcPr>
      <w:shd w:val="clear" w:color="auto" w:fill="FFD3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B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80" w:themeFill="accent4" w:themeFillTint="7F"/>
      </w:tcPr>
    </w:tblStylePr>
    <w:tblStylePr w:type="band1Horz">
      <w:tblPr/>
      <w:tcPr>
        <w:shd w:val="clear" w:color="auto" w:fill="FFA780" w:themeFill="accent4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1E1E" w:themeColor="accent3" w:themeTint="BF"/>
        <w:left w:val="single" w:sz="8" w:space="0" w:color="FF1E1E" w:themeColor="accent3" w:themeTint="BF"/>
        <w:bottom w:val="single" w:sz="8" w:space="0" w:color="FF1E1E" w:themeColor="accent3" w:themeTint="BF"/>
        <w:right w:val="single" w:sz="8" w:space="0" w:color="FF1E1E" w:themeColor="accent3" w:themeTint="BF"/>
        <w:insideH w:val="single" w:sz="8" w:space="0" w:color="FF1E1E" w:themeColor="accent3" w:themeTint="BF"/>
        <w:insideV w:val="single" w:sz="8" w:space="0" w:color="FF1E1E" w:themeColor="accent3" w:themeTint="BF"/>
      </w:tblBorders>
    </w:tblPr>
    <w:tcPr>
      <w:shd w:val="clear" w:color="auto" w:fill="FFB4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E1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969" w:themeFill="accent3" w:themeFillTint="7F"/>
      </w:tcPr>
    </w:tblStylePr>
    <w:tblStylePr w:type="band1Horz">
      <w:tblPr/>
      <w:tcPr>
        <w:shd w:val="clear" w:color="auto" w:fill="FF6969" w:themeFill="accent3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C382" w:themeColor="accent2" w:themeTint="BF"/>
        <w:left w:val="single" w:sz="8" w:space="0" w:color="00C382" w:themeColor="accent2" w:themeTint="BF"/>
        <w:bottom w:val="single" w:sz="8" w:space="0" w:color="00C382" w:themeColor="accent2" w:themeTint="BF"/>
        <w:right w:val="single" w:sz="8" w:space="0" w:color="00C382" w:themeColor="accent2" w:themeTint="BF"/>
        <w:insideH w:val="single" w:sz="8" w:space="0" w:color="00C382" w:themeColor="accent2" w:themeTint="BF"/>
        <w:insideV w:val="single" w:sz="8" w:space="0" w:color="00C382" w:themeColor="accent2" w:themeTint="BF"/>
      </w:tblBorders>
    </w:tblPr>
    <w:tcPr>
      <w:shd w:val="clear" w:color="auto" w:fill="97FFD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38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FFB9" w:themeFill="accent2" w:themeFillTint="7F"/>
      </w:tcPr>
    </w:tblStylePr>
    <w:tblStylePr w:type="band1Horz">
      <w:tblPr/>
      <w:tcPr>
        <w:shd w:val="clear" w:color="auto" w:fill="2DFFB9" w:themeFill="accent2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00F4CB" w:themeColor="accent1" w:themeTint="BF"/>
        <w:left w:val="single" w:sz="8" w:space="0" w:color="00F4CB" w:themeColor="accent1" w:themeTint="BF"/>
        <w:bottom w:val="single" w:sz="8" w:space="0" w:color="00F4CB" w:themeColor="accent1" w:themeTint="BF"/>
        <w:right w:val="single" w:sz="8" w:space="0" w:color="00F4CB" w:themeColor="accent1" w:themeTint="BF"/>
        <w:insideH w:val="single" w:sz="8" w:space="0" w:color="00F4CB" w:themeColor="accent1" w:themeTint="BF"/>
        <w:insideV w:val="single" w:sz="8" w:space="0" w:color="00F4CB" w:themeColor="accent1" w:themeTint="BF"/>
      </w:tblBorders>
    </w:tblPr>
    <w:tcPr>
      <w:shd w:val="clear" w:color="auto" w:fill="A7FF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4C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EFFE1" w:themeFill="accent1" w:themeFillTint="7F"/>
      </w:tcPr>
    </w:tblStylePr>
    <w:tblStylePr w:type="band1Horz">
      <w:tblPr/>
      <w:tcPr>
        <w:shd w:val="clear" w:color="auto" w:fill="4EFFE1" w:themeFill="accent1" w:themeFillTint="7F"/>
      </w:tcPr>
    </w:tblStylePr>
  </w:style>
  <w:style w:type="table" w:styleId="Donkerelijst-accent6">
    <w:name w:val="Dark List Accent 6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289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34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D7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D7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D7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D70" w:themeFill="accent6" w:themeFillShade="BF"/>
      </w:tcPr>
    </w:tblStylePr>
  </w:style>
  <w:style w:type="table" w:styleId="Donkerelijst-accent5">
    <w:name w:val="Dark List Accent 5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8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3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5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5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5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500" w:themeFill="accent5" w:themeFillShade="BF"/>
      </w:tcPr>
    </w:tblStylePr>
  </w:style>
  <w:style w:type="table" w:styleId="Donkerelijst-accent4">
    <w:name w:val="Dark List Accent 4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5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3B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3B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3B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3B00" w:themeFill="accent4" w:themeFillShade="BF"/>
      </w:tcPr>
    </w:tblStylePr>
  </w:style>
  <w:style w:type="table" w:styleId="Donkerelijst-accent3">
    <w:name w:val="Dark List Accent 3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2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D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D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0000" w:themeFill="accent3" w:themeFillShade="BF"/>
      </w:tcPr>
    </w:tblStylePr>
  </w:style>
  <w:style w:type="table" w:styleId="Donkerelijst-accent2">
    <w:name w:val="Dark List Accent 2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5A3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C1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32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32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2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32C" w:themeFill="accent2" w:themeFillShade="BF"/>
      </w:tcPr>
    </w:tblStylePr>
  </w:style>
  <w:style w:type="table" w:styleId="Donkerelijst-accent1">
    <w:name w:val="Dark List Accent 1"/>
    <w:basedOn w:val="Standaardtabe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B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46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46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6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460" w:themeFill="accent1" w:themeFillShade="BF"/>
      </w:tcPr>
    </w:tblStylePr>
  </w:style>
  <w:style w:type="paragraph" w:styleId="Bibliografie">
    <w:name w:val="Bibliography"/>
    <w:basedOn w:val="ZsysbasisUNL"/>
    <w:next w:val="BasistekstUNL"/>
    <w:uiPriority w:val="37"/>
    <w:semiHidden/>
    <w:rsid w:val="00673CF0"/>
  </w:style>
  <w:style w:type="paragraph" w:styleId="Citaat">
    <w:name w:val="Quote"/>
    <w:basedOn w:val="ZsysbasisUNL"/>
    <w:next w:val="BasistekstUNL"/>
    <w:link w:val="CitaatChar"/>
    <w:uiPriority w:val="29"/>
    <w:semiHidden/>
    <w:rsid w:val="00673CF0"/>
    <w:rPr>
      <w:i/>
      <w:iCs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673CF0"/>
    <w:rPr>
      <w:i/>
      <w:iCs/>
    </w:rPr>
  </w:style>
  <w:style w:type="paragraph" w:styleId="Duidelijkcitaat">
    <w:name w:val="Intense Quote"/>
    <w:basedOn w:val="ZsysbasisUNL"/>
    <w:next w:val="BasistekstUNL"/>
    <w:link w:val="DuidelijkcitaatChar"/>
    <w:uiPriority w:val="30"/>
    <w:semiHidden/>
    <w:rsid w:val="00673CF0"/>
    <w:pPr>
      <w:spacing w:before="200" w:after="280"/>
      <w:ind w:left="936" w:right="936"/>
    </w:pPr>
    <w:rPr>
      <w:b/>
      <w:bCs/>
      <w:i/>
      <w:iCs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673CF0"/>
    <w:rPr>
      <w:b/>
      <w:bCs/>
      <w:i/>
      <w:iCs/>
    </w:rPr>
  </w:style>
  <w:style w:type="character" w:styleId="Eindnootmarkering">
    <w:name w:val="endnote reference"/>
    <w:aliases w:val="Eindnootmarkering UNL"/>
    <w:basedOn w:val="Standaardalinea-lettertype"/>
    <w:uiPriority w:val="51"/>
    <w:rsid w:val="00612A97"/>
    <w:rPr>
      <w:vertAlign w:val="superscript"/>
    </w:rPr>
  </w:style>
  <w:style w:type="paragraph" w:styleId="Geenafstand">
    <w:name w:val="No Spacing"/>
    <w:basedOn w:val="ZsysbasisUNL"/>
    <w:next w:val="BasistekstUNL"/>
    <w:uiPriority w:val="1"/>
    <w:semiHidden/>
    <w:rsid w:val="00673CF0"/>
  </w:style>
  <w:style w:type="character" w:styleId="HTMLCode">
    <w:name w:val="HTML Code"/>
    <w:basedOn w:val="Standaardalinea-lettertype"/>
    <w:semiHidden/>
    <w:rsid w:val="00553B15"/>
    <w:rPr>
      <w:rFonts w:ascii="Consolas" w:hAnsi="Consolas"/>
      <w:sz w:val="20"/>
      <w:szCs w:val="20"/>
    </w:rPr>
  </w:style>
  <w:style w:type="character" w:styleId="HTMLDefinition">
    <w:name w:val="HTML Definition"/>
    <w:basedOn w:val="Standaardalinea-lettertype"/>
    <w:semiHidden/>
    <w:rsid w:val="0052358A"/>
    <w:rPr>
      <w:i/>
      <w:iCs/>
    </w:rPr>
  </w:style>
  <w:style w:type="character" w:styleId="HTMLVariable">
    <w:name w:val="HTML Variable"/>
    <w:basedOn w:val="Standaardalinea-lettertype"/>
    <w:semiHidden/>
    <w:rsid w:val="00B43360"/>
    <w:rPr>
      <w:i/>
      <w:iCs/>
    </w:rPr>
  </w:style>
  <w:style w:type="character" w:styleId="HTML-acroniem">
    <w:name w:val="HTML Acronym"/>
    <w:basedOn w:val="Standaardalinea-lettertype"/>
    <w:semiHidden/>
    <w:rsid w:val="000D1ACC"/>
  </w:style>
  <w:style w:type="character" w:styleId="HTML-citaat">
    <w:name w:val="HTML Cite"/>
    <w:basedOn w:val="Standaardalinea-lettertype"/>
    <w:semiHidden/>
    <w:rsid w:val="009B3C8B"/>
    <w:rPr>
      <w:i/>
      <w:iCs/>
    </w:rPr>
  </w:style>
  <w:style w:type="character" w:styleId="HTML-schrijfmachine">
    <w:name w:val="HTML Typewriter"/>
    <w:basedOn w:val="Standaardalinea-lettertype"/>
    <w:semiHidden/>
    <w:rsid w:val="004D42CF"/>
    <w:rPr>
      <w:rFonts w:ascii="Consolas" w:hAnsi="Consolas"/>
      <w:sz w:val="20"/>
      <w:szCs w:val="20"/>
    </w:rPr>
  </w:style>
  <w:style w:type="character" w:styleId="HTML-toetsenbord">
    <w:name w:val="HTML Keyboard"/>
    <w:basedOn w:val="Standaardalinea-lettertype"/>
    <w:semiHidden/>
    <w:rsid w:val="00D67E4B"/>
    <w:rPr>
      <w:rFonts w:ascii="Consolas" w:hAnsi="Consolas"/>
      <w:sz w:val="20"/>
      <w:szCs w:val="20"/>
    </w:rPr>
  </w:style>
  <w:style w:type="character" w:styleId="HTML-voorbeeld">
    <w:name w:val="HTML Sample"/>
    <w:basedOn w:val="Standaardalinea-lettertype"/>
    <w:semiHidden/>
    <w:rsid w:val="00A9491F"/>
    <w:rPr>
      <w:rFonts w:ascii="Consolas" w:hAnsi="Consolas"/>
      <w:sz w:val="24"/>
      <w:szCs w:val="24"/>
    </w:rPr>
  </w:style>
  <w:style w:type="paragraph" w:styleId="Kopvaninhoudsopgave">
    <w:name w:val="TOC Heading"/>
    <w:basedOn w:val="ZsysbasisUNL"/>
    <w:next w:val="BasistekstUNL"/>
    <w:uiPriority w:val="39"/>
    <w:semiHidden/>
    <w:rsid w:val="00673CF0"/>
    <w:pPr>
      <w:keepLines/>
      <w:spacing w:before="480"/>
    </w:pPr>
    <w:rPr>
      <w:rFonts w:asciiTheme="majorHAnsi" w:eastAsiaTheme="majorEastAsia" w:hAnsiTheme="majorHAnsi" w:cstheme="majorBidi"/>
      <w:sz w:val="28"/>
      <w:szCs w:val="28"/>
    </w:rPr>
  </w:style>
  <w:style w:type="paragraph" w:styleId="Lijstalinea">
    <w:name w:val="List Paragraph"/>
    <w:basedOn w:val="ZsysbasisUNL"/>
    <w:next w:val="BasistekstUNL"/>
    <w:uiPriority w:val="34"/>
    <w:semiHidden/>
    <w:rsid w:val="00673CF0"/>
    <w:pPr>
      <w:ind w:left="720"/>
    </w:pPr>
  </w:style>
  <w:style w:type="character" w:styleId="Nadruk">
    <w:name w:val="Emphasis"/>
    <w:basedOn w:val="Standaardalinea-lettertype"/>
    <w:semiHidden/>
    <w:rsid w:val="00EE4DE4"/>
    <w:rPr>
      <w:i/>
      <w:iCs/>
    </w:rPr>
  </w:style>
  <w:style w:type="character" w:styleId="Regelnummer">
    <w:name w:val="line number"/>
    <w:basedOn w:val="Standaardalinea-lettertype"/>
    <w:semiHidden/>
    <w:rsid w:val="00A374D9"/>
  </w:style>
  <w:style w:type="numbering" w:customStyle="1" w:styleId="KopnummeringUNL">
    <w:name w:val="Kopnummering UNL"/>
    <w:uiPriority w:val="99"/>
    <w:semiHidden/>
    <w:rsid w:val="001A3322"/>
    <w:pPr>
      <w:numPr>
        <w:numId w:val="4"/>
      </w:numPr>
    </w:pPr>
  </w:style>
  <w:style w:type="paragraph" w:customStyle="1" w:styleId="ZsyseenpuntUNL">
    <w:name w:val="Zsyseenpunt UNL"/>
    <w:basedOn w:val="ZsysbasisUNL"/>
    <w:semiHidden/>
    <w:rsid w:val="00673CF0"/>
    <w:pPr>
      <w:spacing w:line="20" w:lineRule="exact"/>
    </w:pPr>
    <w:rPr>
      <w:sz w:val="2"/>
    </w:rPr>
  </w:style>
  <w:style w:type="paragraph" w:customStyle="1" w:styleId="ZsysbasisdocumentgegevensUNL">
    <w:name w:val="Zsysbasisdocumentgegevens UNL"/>
    <w:basedOn w:val="ZsysbasisUNL"/>
    <w:next w:val="BasistekstUNL"/>
    <w:semiHidden/>
    <w:rsid w:val="00673CF0"/>
    <w:pPr>
      <w:spacing w:line="240" w:lineRule="exact"/>
    </w:pPr>
    <w:rPr>
      <w:noProof/>
    </w:rPr>
  </w:style>
  <w:style w:type="paragraph" w:customStyle="1" w:styleId="DocumentgegevenskopjeUNL">
    <w:name w:val="Documentgegevens kopje UNL"/>
    <w:basedOn w:val="ZsysbasisdocumentgegevensUNL"/>
    <w:semiHidden/>
    <w:rsid w:val="00673CF0"/>
    <w:rPr>
      <w:rFonts w:ascii="Georgia" w:hAnsi="Georgia"/>
      <w:i/>
      <w:color w:val="005A3C" w:themeColor="accent2"/>
    </w:rPr>
  </w:style>
  <w:style w:type="paragraph" w:customStyle="1" w:styleId="DocumentgegevensUNL">
    <w:name w:val="Documentgegevens UNL"/>
    <w:basedOn w:val="ZsysbasisdocumentgegevensUNL"/>
    <w:uiPriority w:val="39"/>
    <w:rsid w:val="00673CF0"/>
  </w:style>
  <w:style w:type="paragraph" w:customStyle="1" w:styleId="PaginanummerUNL">
    <w:name w:val="Paginanummer UNL"/>
    <w:basedOn w:val="ZsysbasisdocumentgegevensUNL"/>
    <w:uiPriority w:val="48"/>
    <w:rsid w:val="00673CF0"/>
    <w:pPr>
      <w:jc w:val="right"/>
    </w:pPr>
    <w:rPr>
      <w:b/>
      <w:color w:val="005A3C" w:themeColor="accent2"/>
    </w:rPr>
  </w:style>
  <w:style w:type="paragraph" w:customStyle="1" w:styleId="AfzendergegevensUNL">
    <w:name w:val="Afzendergegevens UNL"/>
    <w:basedOn w:val="ZsysbasisdocumentgegevensUNL"/>
    <w:uiPriority w:val="38"/>
    <w:rsid w:val="00673CF0"/>
  </w:style>
  <w:style w:type="paragraph" w:customStyle="1" w:styleId="AfzendergegevenskopjeUNL">
    <w:name w:val="Afzendergegevens kopje UNL"/>
    <w:basedOn w:val="ZsysbasisdocumentgegevensUNL"/>
    <w:semiHidden/>
    <w:rsid w:val="00673CF0"/>
  </w:style>
  <w:style w:type="numbering" w:customStyle="1" w:styleId="OpsommingtekenUNL">
    <w:name w:val="Opsomming teken UNL"/>
    <w:uiPriority w:val="99"/>
    <w:semiHidden/>
    <w:rsid w:val="00373E9F"/>
    <w:pPr>
      <w:numPr>
        <w:numId w:val="22"/>
      </w:numPr>
    </w:pPr>
  </w:style>
  <w:style w:type="paragraph" w:customStyle="1" w:styleId="AlineavoorafbeeldingUNL">
    <w:name w:val="Alinea voor afbeelding UNL"/>
    <w:basedOn w:val="ZsysbasisUNL"/>
    <w:next w:val="BasistekstUNL"/>
    <w:semiHidden/>
    <w:rsid w:val="00673CF0"/>
  </w:style>
  <w:style w:type="paragraph" w:customStyle="1" w:styleId="TitelUNL">
    <w:name w:val="Titel UNL"/>
    <w:basedOn w:val="ZsysbasisUNL"/>
    <w:next w:val="SubtitelUNL"/>
    <w:uiPriority w:val="41"/>
    <w:rsid w:val="00673CF0"/>
    <w:pPr>
      <w:keepLines/>
      <w:spacing w:line="960" w:lineRule="exact"/>
    </w:pPr>
    <w:rPr>
      <w:b/>
      <w:color w:val="005A3C" w:themeColor="accent2"/>
      <w:sz w:val="92"/>
    </w:rPr>
  </w:style>
  <w:style w:type="paragraph" w:customStyle="1" w:styleId="SubtitelUNL">
    <w:name w:val="Subtitel UNL"/>
    <w:basedOn w:val="ZsysbasisUNL"/>
    <w:uiPriority w:val="40"/>
    <w:rsid w:val="00673CF0"/>
    <w:pPr>
      <w:keepLines/>
      <w:spacing w:before="300" w:line="360" w:lineRule="atLeast"/>
    </w:pPr>
    <w:rPr>
      <w:rFonts w:ascii="Georgia" w:hAnsi="Georgia"/>
      <w:i/>
      <w:color w:val="005A3C" w:themeColor="accent2"/>
      <w:sz w:val="30"/>
    </w:rPr>
  </w:style>
  <w:style w:type="numbering" w:customStyle="1" w:styleId="BijlagenummeringUNL">
    <w:name w:val="Bijlagenummering UNL"/>
    <w:uiPriority w:val="99"/>
    <w:semiHidden/>
    <w:rsid w:val="002653EC"/>
    <w:pPr>
      <w:numPr>
        <w:numId w:val="23"/>
      </w:numPr>
    </w:pPr>
  </w:style>
  <w:style w:type="paragraph" w:customStyle="1" w:styleId="Bijlagekop1UNL">
    <w:name w:val="Bijlage kop 1 UNL"/>
    <w:basedOn w:val="ZsysbasisUNL"/>
    <w:next w:val="BasistekstUNL"/>
    <w:uiPriority w:val="9"/>
    <w:rsid w:val="00673CF0"/>
    <w:pPr>
      <w:keepNext/>
      <w:keepLines/>
      <w:numPr>
        <w:numId w:val="23"/>
      </w:numPr>
      <w:tabs>
        <w:tab w:val="left" w:pos="709"/>
      </w:tabs>
      <w:spacing w:before="240" w:after="60" w:line="300" w:lineRule="atLeast"/>
      <w:outlineLvl w:val="0"/>
    </w:pPr>
    <w:rPr>
      <w:b/>
      <w:bCs/>
      <w:color w:val="005A3C" w:themeColor="accent2"/>
      <w:sz w:val="22"/>
      <w:szCs w:val="32"/>
    </w:rPr>
  </w:style>
  <w:style w:type="paragraph" w:customStyle="1" w:styleId="Bijlagekop2UNL">
    <w:name w:val="Bijlage kop 2 UNL"/>
    <w:basedOn w:val="ZsysbasisUNL"/>
    <w:next w:val="BasistekstUNL"/>
    <w:uiPriority w:val="10"/>
    <w:rsid w:val="00673CF0"/>
    <w:pPr>
      <w:keepNext/>
      <w:keepLines/>
      <w:numPr>
        <w:ilvl w:val="1"/>
        <w:numId w:val="23"/>
      </w:numPr>
      <w:spacing w:before="440" w:line="260" w:lineRule="atLeast"/>
      <w:outlineLvl w:val="1"/>
    </w:pPr>
    <w:rPr>
      <w:b/>
      <w:bCs/>
      <w:iCs/>
      <w:color w:val="005A3C" w:themeColor="accent2"/>
      <w:sz w:val="22"/>
      <w:szCs w:val="28"/>
    </w:rPr>
  </w:style>
  <w:style w:type="paragraph" w:styleId="Onderwerpvanopmerking">
    <w:name w:val="annotation subject"/>
    <w:basedOn w:val="ZsysbasisUNL"/>
    <w:next w:val="BasistekstUNL"/>
    <w:link w:val="OnderwerpvanopmerkingChar"/>
    <w:semiHidden/>
    <w:rsid w:val="00673CF0"/>
    <w:rPr>
      <w:rFonts w:asciiTheme="minorHAnsi" w:hAnsiTheme="minorHAnsi" w:cs="Maiandra GD"/>
      <w:b/>
      <w:bCs/>
      <w:color w:val="000000" w:themeColor="text1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673CF0"/>
    <w:rPr>
      <w:rFonts w:asciiTheme="minorHAnsi" w:hAnsiTheme="minorHAnsi" w:cs="Maiandra GD"/>
      <w:b/>
      <w:bCs/>
      <w:color w:val="000000" w:themeColor="text1"/>
      <w:szCs w:val="20"/>
    </w:rPr>
  </w:style>
  <w:style w:type="character" w:customStyle="1" w:styleId="Plattetekst2Char">
    <w:name w:val="Platte tekst 2 Char"/>
    <w:basedOn w:val="Standaardalinea-lettertype"/>
    <w:link w:val="Plattetekst2"/>
    <w:semiHidden/>
    <w:rsid w:val="00673CF0"/>
  </w:style>
  <w:style w:type="character" w:customStyle="1" w:styleId="PlattetekstChar">
    <w:name w:val="Platte tekst Char"/>
    <w:basedOn w:val="ZsysbasisUNLChar"/>
    <w:link w:val="Plattetekst"/>
    <w:semiHidden/>
    <w:rsid w:val="00673CF0"/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semiHidden/>
    <w:rsid w:val="00673CF0"/>
    <w:rPr>
      <w:rFonts w:ascii="Maiandra GD" w:hAnsi="Maiandra GD" w:cs="Maiandra GD"/>
    </w:rPr>
  </w:style>
  <w:style w:type="paragraph" w:styleId="Plattetekstinspringen2">
    <w:name w:val="Body Text Indent 2"/>
    <w:basedOn w:val="ZsysbasisUNL"/>
    <w:next w:val="BasistekstUNL"/>
    <w:link w:val="Plattetekstinspringen2Char"/>
    <w:semiHidden/>
    <w:rsid w:val="00673CF0"/>
    <w:pPr>
      <w:ind w:left="284"/>
    </w:pPr>
  </w:style>
  <w:style w:type="character" w:customStyle="1" w:styleId="Plattetekstinspringen2Char">
    <w:name w:val="Platte tekst inspringen 2 Char"/>
    <w:basedOn w:val="Standaardalinea-lettertype"/>
    <w:link w:val="Plattetekstinspringen2"/>
    <w:semiHidden/>
    <w:rsid w:val="00673CF0"/>
  </w:style>
  <w:style w:type="paragraph" w:styleId="Plattetekstinspringen3">
    <w:name w:val="Body Text Indent 3"/>
    <w:basedOn w:val="ZsysbasisUNL"/>
    <w:next w:val="BasistekstUNL"/>
    <w:link w:val="Plattetekstinspringen3Char"/>
    <w:semiHidden/>
    <w:rsid w:val="00673CF0"/>
    <w:pPr>
      <w:ind w:left="284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semiHidden/>
    <w:rsid w:val="00673CF0"/>
    <w:rPr>
      <w:szCs w:val="16"/>
    </w:rPr>
  </w:style>
  <w:style w:type="paragraph" w:styleId="Lijstmetafbeeldingen">
    <w:name w:val="table of figures"/>
    <w:aliases w:val="Lijst met afbeeldingen UNL"/>
    <w:basedOn w:val="ZsysbasisUNL"/>
    <w:next w:val="BasistekstUNL"/>
    <w:uiPriority w:val="62"/>
    <w:semiHidden/>
    <w:rsid w:val="00673CF0"/>
  </w:style>
  <w:style w:type="table" w:customStyle="1" w:styleId="TabelstijlblancoUNL">
    <w:name w:val="Tabelstijl blanco UNL"/>
    <w:basedOn w:val="Standaardtabel"/>
    <w:uiPriority w:val="99"/>
    <w:qFormat/>
    <w:rsid w:val="00FB0EF5"/>
    <w:tblPr>
      <w:tblCellMar>
        <w:left w:w="0" w:type="dxa"/>
        <w:right w:w="0" w:type="dxa"/>
      </w:tblCellMar>
    </w:tblPr>
  </w:style>
  <w:style w:type="paragraph" w:customStyle="1" w:styleId="ZsysbasistocUNL">
    <w:name w:val="Zsysbasistoc UNL"/>
    <w:basedOn w:val="ZsysbasisUNL"/>
    <w:next w:val="BasistekstUNL"/>
    <w:semiHidden/>
    <w:rsid w:val="00673CF0"/>
    <w:pPr>
      <w:tabs>
        <w:tab w:val="right" w:leader="dot" w:pos="8726"/>
      </w:tabs>
      <w:ind w:left="567" w:right="567" w:hanging="567"/>
    </w:pPr>
  </w:style>
  <w:style w:type="numbering" w:customStyle="1" w:styleId="AgendapuntlijstUNL">
    <w:name w:val="Agendapunt (lijst) UNL"/>
    <w:uiPriority w:val="99"/>
    <w:semiHidden/>
    <w:rsid w:val="002B3935"/>
    <w:pPr>
      <w:numPr>
        <w:numId w:val="5"/>
      </w:numPr>
    </w:pPr>
  </w:style>
  <w:style w:type="paragraph" w:customStyle="1" w:styleId="AgendapuntUNL">
    <w:name w:val="Agendapunt UNL"/>
    <w:basedOn w:val="ZsysbasisUNL"/>
    <w:semiHidden/>
    <w:rsid w:val="00673CF0"/>
    <w:pPr>
      <w:numPr>
        <w:numId w:val="5"/>
      </w:numPr>
    </w:pPr>
  </w:style>
  <w:style w:type="paragraph" w:customStyle="1" w:styleId="DocumentnaamUNL">
    <w:name w:val="Documentnaam UNL"/>
    <w:basedOn w:val="ZsysbasisUNL"/>
    <w:next w:val="BasistekstUNL"/>
    <w:semiHidden/>
    <w:rsid w:val="00673CF0"/>
    <w:pPr>
      <w:spacing w:line="320" w:lineRule="exact"/>
    </w:pPr>
    <w:rPr>
      <w:b/>
      <w:color w:val="005A3C" w:themeColor="accent2"/>
      <w:sz w:val="28"/>
    </w:rPr>
  </w:style>
  <w:style w:type="table" w:styleId="Kleurrijkraster">
    <w:name w:val="Colorful Grid"/>
    <w:basedOn w:val="Standaardtabel"/>
    <w:uiPriority w:val="73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elijst">
    <w:name w:val="Colorful List"/>
    <w:basedOn w:val="Standaardtabel"/>
    <w:uiPriority w:val="72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830" w:themeFill="accent2" w:themeFillShade="CC"/>
      </w:tcPr>
    </w:tblStylePr>
    <w:tblStylePr w:type="lastRow">
      <w:rPr>
        <w:b/>
        <w:bCs/>
        <w:color w:val="00483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5A3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A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onkerelijst">
    <w:name w:val="Dark List"/>
    <w:basedOn w:val="Standaardtabel"/>
    <w:uiPriority w:val="70"/>
    <w:semiHidden/>
    <w:unhideWhenUsed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Hashtag">
    <w:name w:val="Hashtag"/>
    <w:basedOn w:val="Standaardalinea-lettertype"/>
    <w:uiPriority w:val="99"/>
    <w:semiHidden/>
    <w:unhideWhenUsed/>
    <w:rsid w:val="009D60FA"/>
    <w:rPr>
      <w:color w:val="2B579A"/>
      <w:shd w:val="clear" w:color="auto" w:fill="E1DFDD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D60FA"/>
    <w:rPr>
      <w:color w:val="605E5C"/>
      <w:shd w:val="clear" w:color="auto" w:fill="E1DFDD"/>
    </w:rPr>
  </w:style>
  <w:style w:type="character" w:styleId="Slimmehyperlink">
    <w:name w:val="Smart Hyperlink"/>
    <w:basedOn w:val="Standaardalinea-lettertype"/>
    <w:uiPriority w:val="99"/>
    <w:semiHidden/>
    <w:unhideWhenUsed/>
    <w:rsid w:val="009D60FA"/>
    <w:rPr>
      <w:u w:val="dotted"/>
    </w:rPr>
  </w:style>
  <w:style w:type="character" w:styleId="SmartLink">
    <w:name w:val="Smart Link"/>
    <w:basedOn w:val="Standaardalinea-lettertype"/>
    <w:uiPriority w:val="99"/>
    <w:semiHidden/>
    <w:unhideWhenUsed/>
    <w:rsid w:val="009D60FA"/>
    <w:rPr>
      <w:color w:val="0000FF"/>
      <w:u w:val="single"/>
      <w:shd w:val="clear" w:color="auto" w:fill="F3F2F1"/>
    </w:rPr>
  </w:style>
  <w:style w:type="character" w:styleId="Vermelding">
    <w:name w:val="Mention"/>
    <w:basedOn w:val="Standaardalinea-lettertype"/>
    <w:uiPriority w:val="99"/>
    <w:semiHidden/>
    <w:unhideWhenUsed/>
    <w:rsid w:val="009D60FA"/>
    <w:rPr>
      <w:color w:val="2B579A"/>
      <w:shd w:val="clear" w:color="auto" w:fill="E1DFDD"/>
    </w:rPr>
  </w:style>
  <w:style w:type="table" w:styleId="Lijsttabel1licht">
    <w:name w:val="List Table 1 Light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AFF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AFF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3FFA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3FFA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B4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B4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E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E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60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60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Lijsttabel2">
    <w:name w:val="List Table 2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AFFDB" w:themeColor="accent1" w:themeTint="99"/>
        <w:bottom w:val="single" w:sz="4" w:space="0" w:color="2AFFDB" w:themeColor="accent1" w:themeTint="99"/>
        <w:insideH w:val="single" w:sz="4" w:space="0" w:color="2AFF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Lijsttabel2-Accent2">
    <w:name w:val="List Table 2 Accent 2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3FFAB" w:themeColor="accent2" w:themeTint="99"/>
        <w:bottom w:val="single" w:sz="4" w:space="0" w:color="03FFAB" w:themeColor="accent2" w:themeTint="99"/>
        <w:insideH w:val="single" w:sz="4" w:space="0" w:color="03FFA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Lijsttabel2-Accent3">
    <w:name w:val="List Table 2 Accent 3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4B4B" w:themeColor="accent3" w:themeTint="99"/>
        <w:bottom w:val="single" w:sz="4" w:space="0" w:color="FF4B4B" w:themeColor="accent3" w:themeTint="99"/>
        <w:insideH w:val="single" w:sz="4" w:space="0" w:color="FF4B4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Lijsttabel2-Accent4">
    <w:name w:val="List Table 2 Accent 4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9666" w:themeColor="accent4" w:themeTint="99"/>
        <w:bottom w:val="single" w:sz="4" w:space="0" w:color="FF9666" w:themeColor="accent4" w:themeTint="99"/>
        <w:insideH w:val="single" w:sz="4" w:space="0" w:color="FF96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Lijsttabel2-Accent5">
    <w:name w:val="List Table 2 Accent 5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DE66" w:themeColor="accent5" w:themeTint="99"/>
        <w:bottom w:val="single" w:sz="4" w:space="0" w:color="FFDE66" w:themeColor="accent5" w:themeTint="99"/>
        <w:insideH w:val="single" w:sz="4" w:space="0" w:color="FFDE6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jsttabel2-Accent6">
    <w:name w:val="List Table 2 Accent 6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760FF" w:themeColor="accent6" w:themeTint="99"/>
        <w:bottom w:val="single" w:sz="4" w:space="0" w:color="2760FF" w:themeColor="accent6" w:themeTint="99"/>
        <w:insideH w:val="single" w:sz="4" w:space="0" w:color="2760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Lijsttabel3">
    <w:name w:val="List Table 3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09B82" w:themeColor="accent1"/>
        <w:left w:val="single" w:sz="4" w:space="0" w:color="009B82" w:themeColor="accent1"/>
        <w:bottom w:val="single" w:sz="4" w:space="0" w:color="009B82" w:themeColor="accent1"/>
        <w:right w:val="single" w:sz="4" w:space="0" w:color="009B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B82" w:themeFill="accent1"/>
      </w:tcPr>
    </w:tblStylePr>
    <w:tblStylePr w:type="lastRow">
      <w:rPr>
        <w:b/>
        <w:bCs/>
      </w:rPr>
      <w:tblPr/>
      <w:tcPr>
        <w:tcBorders>
          <w:top w:val="double" w:sz="4" w:space="0" w:color="009B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B82" w:themeColor="accent1"/>
          <w:right w:val="single" w:sz="4" w:space="0" w:color="009B82" w:themeColor="accent1"/>
        </w:tcBorders>
      </w:tcPr>
    </w:tblStylePr>
    <w:tblStylePr w:type="band1Horz">
      <w:tblPr/>
      <w:tcPr>
        <w:tcBorders>
          <w:top w:val="single" w:sz="4" w:space="0" w:color="009B82" w:themeColor="accent1"/>
          <w:bottom w:val="single" w:sz="4" w:space="0" w:color="009B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B82" w:themeColor="accent1"/>
          <w:left w:val="nil"/>
        </w:tcBorders>
      </w:tcPr>
    </w:tblStylePr>
    <w:tblStylePr w:type="swCell">
      <w:tblPr/>
      <w:tcPr>
        <w:tcBorders>
          <w:top w:val="double" w:sz="4" w:space="0" w:color="009B82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05A3C" w:themeColor="accent2"/>
        <w:left w:val="single" w:sz="4" w:space="0" w:color="005A3C" w:themeColor="accent2"/>
        <w:bottom w:val="single" w:sz="4" w:space="0" w:color="005A3C" w:themeColor="accent2"/>
        <w:right w:val="single" w:sz="4" w:space="0" w:color="005A3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3C" w:themeFill="accent2"/>
      </w:tcPr>
    </w:tblStylePr>
    <w:tblStylePr w:type="lastRow">
      <w:rPr>
        <w:b/>
        <w:bCs/>
      </w:rPr>
      <w:tblPr/>
      <w:tcPr>
        <w:tcBorders>
          <w:top w:val="double" w:sz="4" w:space="0" w:color="005A3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3C" w:themeColor="accent2"/>
          <w:right w:val="single" w:sz="4" w:space="0" w:color="005A3C" w:themeColor="accent2"/>
        </w:tcBorders>
      </w:tcPr>
    </w:tblStylePr>
    <w:tblStylePr w:type="band1Horz">
      <w:tblPr/>
      <w:tcPr>
        <w:tcBorders>
          <w:top w:val="single" w:sz="4" w:space="0" w:color="005A3C" w:themeColor="accent2"/>
          <w:bottom w:val="single" w:sz="4" w:space="0" w:color="005A3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3C" w:themeColor="accent2"/>
          <w:left w:val="nil"/>
        </w:tcBorders>
      </w:tcPr>
    </w:tblStylePr>
    <w:tblStylePr w:type="swCell">
      <w:tblPr/>
      <w:tcPr>
        <w:tcBorders>
          <w:top w:val="double" w:sz="4" w:space="0" w:color="005A3C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D20000" w:themeColor="accent3"/>
        <w:left w:val="single" w:sz="4" w:space="0" w:color="D20000" w:themeColor="accent3"/>
        <w:bottom w:val="single" w:sz="4" w:space="0" w:color="D20000" w:themeColor="accent3"/>
        <w:right w:val="single" w:sz="4" w:space="0" w:color="D200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20000" w:themeFill="accent3"/>
      </w:tcPr>
    </w:tblStylePr>
    <w:tblStylePr w:type="lastRow">
      <w:rPr>
        <w:b/>
        <w:bCs/>
      </w:rPr>
      <w:tblPr/>
      <w:tcPr>
        <w:tcBorders>
          <w:top w:val="double" w:sz="4" w:space="0" w:color="D200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20000" w:themeColor="accent3"/>
          <w:right w:val="single" w:sz="4" w:space="0" w:color="D20000" w:themeColor="accent3"/>
        </w:tcBorders>
      </w:tcPr>
    </w:tblStylePr>
    <w:tblStylePr w:type="band1Horz">
      <w:tblPr/>
      <w:tcPr>
        <w:tcBorders>
          <w:top w:val="single" w:sz="4" w:space="0" w:color="D20000" w:themeColor="accent3"/>
          <w:bottom w:val="single" w:sz="4" w:space="0" w:color="D200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20000" w:themeColor="accent3"/>
          <w:left w:val="nil"/>
        </w:tcBorders>
      </w:tcPr>
    </w:tblStylePr>
    <w:tblStylePr w:type="swCell">
      <w:tblPr/>
      <w:tcPr>
        <w:tcBorders>
          <w:top w:val="double" w:sz="4" w:space="0" w:color="D20000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5000" w:themeColor="accent4"/>
        <w:left w:val="single" w:sz="4" w:space="0" w:color="FF5000" w:themeColor="accent4"/>
        <w:bottom w:val="single" w:sz="4" w:space="0" w:color="FF5000" w:themeColor="accent4"/>
        <w:right w:val="single" w:sz="4" w:space="0" w:color="FF5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5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5000" w:themeColor="accent4"/>
          <w:right w:val="single" w:sz="4" w:space="0" w:color="FF5000" w:themeColor="accent4"/>
        </w:tcBorders>
      </w:tcPr>
    </w:tblStylePr>
    <w:tblStylePr w:type="band1Horz">
      <w:tblPr/>
      <w:tcPr>
        <w:tcBorders>
          <w:top w:val="single" w:sz="4" w:space="0" w:color="FF5000" w:themeColor="accent4"/>
          <w:bottom w:val="single" w:sz="4" w:space="0" w:color="FF5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5000" w:themeColor="accent4"/>
          <w:left w:val="nil"/>
        </w:tcBorders>
      </w:tcPr>
    </w:tblStylePr>
    <w:tblStylePr w:type="swCell">
      <w:tblPr/>
      <w:tcPr>
        <w:tcBorders>
          <w:top w:val="double" w:sz="4" w:space="0" w:color="FF5000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C800" w:themeColor="accent5"/>
        <w:left w:val="single" w:sz="4" w:space="0" w:color="FFC800" w:themeColor="accent5"/>
        <w:bottom w:val="single" w:sz="4" w:space="0" w:color="FFC800" w:themeColor="accent5"/>
        <w:right w:val="single" w:sz="4" w:space="0" w:color="FFC8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8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8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800" w:themeColor="accent5"/>
          <w:right w:val="single" w:sz="4" w:space="0" w:color="FFC800" w:themeColor="accent5"/>
        </w:tcBorders>
      </w:tcPr>
    </w:tblStylePr>
    <w:tblStylePr w:type="band1Horz">
      <w:tblPr/>
      <w:tcPr>
        <w:tcBorders>
          <w:top w:val="single" w:sz="4" w:space="0" w:color="FFC800" w:themeColor="accent5"/>
          <w:bottom w:val="single" w:sz="4" w:space="0" w:color="FFC8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800" w:themeColor="accent5"/>
          <w:left w:val="nil"/>
        </w:tcBorders>
      </w:tcPr>
    </w:tblStylePr>
    <w:tblStylePr w:type="swCell">
      <w:tblPr/>
      <w:tcPr>
        <w:tcBorders>
          <w:top w:val="double" w:sz="4" w:space="0" w:color="FFC800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02896" w:themeColor="accent6"/>
        <w:left w:val="single" w:sz="4" w:space="0" w:color="002896" w:themeColor="accent6"/>
        <w:bottom w:val="single" w:sz="4" w:space="0" w:color="002896" w:themeColor="accent6"/>
        <w:right w:val="single" w:sz="4" w:space="0" w:color="00289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896" w:themeFill="accent6"/>
      </w:tcPr>
    </w:tblStylePr>
    <w:tblStylePr w:type="lastRow">
      <w:rPr>
        <w:b/>
        <w:bCs/>
      </w:rPr>
      <w:tblPr/>
      <w:tcPr>
        <w:tcBorders>
          <w:top w:val="double" w:sz="4" w:space="0" w:color="00289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896" w:themeColor="accent6"/>
          <w:right w:val="single" w:sz="4" w:space="0" w:color="002896" w:themeColor="accent6"/>
        </w:tcBorders>
      </w:tcPr>
    </w:tblStylePr>
    <w:tblStylePr w:type="band1Horz">
      <w:tblPr/>
      <w:tcPr>
        <w:tcBorders>
          <w:top w:val="single" w:sz="4" w:space="0" w:color="002896" w:themeColor="accent6"/>
          <w:bottom w:val="single" w:sz="4" w:space="0" w:color="00289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896" w:themeColor="accent6"/>
          <w:left w:val="nil"/>
        </w:tcBorders>
      </w:tcPr>
    </w:tblStylePr>
    <w:tblStylePr w:type="swCell">
      <w:tblPr/>
      <w:tcPr>
        <w:tcBorders>
          <w:top w:val="double" w:sz="4" w:space="0" w:color="002896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AFFDB" w:themeColor="accent1" w:themeTint="99"/>
        <w:left w:val="single" w:sz="4" w:space="0" w:color="2AFFDB" w:themeColor="accent1" w:themeTint="99"/>
        <w:bottom w:val="single" w:sz="4" w:space="0" w:color="2AFFDB" w:themeColor="accent1" w:themeTint="99"/>
        <w:right w:val="single" w:sz="4" w:space="0" w:color="2AFFDB" w:themeColor="accent1" w:themeTint="99"/>
        <w:insideH w:val="single" w:sz="4" w:space="0" w:color="2AFF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B82" w:themeColor="accent1"/>
          <w:left w:val="single" w:sz="4" w:space="0" w:color="009B82" w:themeColor="accent1"/>
          <w:bottom w:val="single" w:sz="4" w:space="0" w:color="009B82" w:themeColor="accent1"/>
          <w:right w:val="single" w:sz="4" w:space="0" w:color="009B82" w:themeColor="accent1"/>
          <w:insideH w:val="nil"/>
        </w:tcBorders>
        <w:shd w:val="clear" w:color="auto" w:fill="009B82" w:themeFill="accent1"/>
      </w:tcPr>
    </w:tblStylePr>
    <w:tblStylePr w:type="lastRow">
      <w:rPr>
        <w:b/>
        <w:bCs/>
      </w:rPr>
      <w:tblPr/>
      <w:tcPr>
        <w:tcBorders>
          <w:top w:val="double" w:sz="4" w:space="0" w:color="2AFF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Lijsttabel4-Accent2">
    <w:name w:val="List Table 4 Accent 2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3FFAB" w:themeColor="accent2" w:themeTint="99"/>
        <w:left w:val="single" w:sz="4" w:space="0" w:color="03FFAB" w:themeColor="accent2" w:themeTint="99"/>
        <w:bottom w:val="single" w:sz="4" w:space="0" w:color="03FFAB" w:themeColor="accent2" w:themeTint="99"/>
        <w:right w:val="single" w:sz="4" w:space="0" w:color="03FFAB" w:themeColor="accent2" w:themeTint="99"/>
        <w:insideH w:val="single" w:sz="4" w:space="0" w:color="03FFA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3C" w:themeColor="accent2"/>
          <w:left w:val="single" w:sz="4" w:space="0" w:color="005A3C" w:themeColor="accent2"/>
          <w:bottom w:val="single" w:sz="4" w:space="0" w:color="005A3C" w:themeColor="accent2"/>
          <w:right w:val="single" w:sz="4" w:space="0" w:color="005A3C" w:themeColor="accent2"/>
          <w:insideH w:val="nil"/>
        </w:tcBorders>
        <w:shd w:val="clear" w:color="auto" w:fill="005A3C" w:themeFill="accent2"/>
      </w:tcPr>
    </w:tblStylePr>
    <w:tblStylePr w:type="lastRow">
      <w:rPr>
        <w:b/>
        <w:bCs/>
      </w:rPr>
      <w:tblPr/>
      <w:tcPr>
        <w:tcBorders>
          <w:top w:val="double" w:sz="4" w:space="0" w:color="03FFA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Lijsttabel4-Accent3">
    <w:name w:val="List Table 4 Accent 3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4B4B" w:themeColor="accent3" w:themeTint="99"/>
        <w:left w:val="single" w:sz="4" w:space="0" w:color="FF4B4B" w:themeColor="accent3" w:themeTint="99"/>
        <w:bottom w:val="single" w:sz="4" w:space="0" w:color="FF4B4B" w:themeColor="accent3" w:themeTint="99"/>
        <w:right w:val="single" w:sz="4" w:space="0" w:color="FF4B4B" w:themeColor="accent3" w:themeTint="99"/>
        <w:insideH w:val="single" w:sz="4" w:space="0" w:color="FF4B4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0000" w:themeColor="accent3"/>
          <w:left w:val="single" w:sz="4" w:space="0" w:color="D20000" w:themeColor="accent3"/>
          <w:bottom w:val="single" w:sz="4" w:space="0" w:color="D20000" w:themeColor="accent3"/>
          <w:right w:val="single" w:sz="4" w:space="0" w:color="D20000" w:themeColor="accent3"/>
          <w:insideH w:val="nil"/>
        </w:tcBorders>
        <w:shd w:val="clear" w:color="auto" w:fill="D20000" w:themeFill="accent3"/>
      </w:tcPr>
    </w:tblStylePr>
    <w:tblStylePr w:type="lastRow">
      <w:rPr>
        <w:b/>
        <w:bCs/>
      </w:rPr>
      <w:tblPr/>
      <w:tcPr>
        <w:tcBorders>
          <w:top w:val="double" w:sz="4" w:space="0" w:color="FF4B4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Lijsttabel4-Accent4">
    <w:name w:val="List Table 4 Accent 4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9666" w:themeColor="accent4" w:themeTint="99"/>
        <w:left w:val="single" w:sz="4" w:space="0" w:color="FF9666" w:themeColor="accent4" w:themeTint="99"/>
        <w:bottom w:val="single" w:sz="4" w:space="0" w:color="FF9666" w:themeColor="accent4" w:themeTint="99"/>
        <w:right w:val="single" w:sz="4" w:space="0" w:color="FF9666" w:themeColor="accent4" w:themeTint="99"/>
        <w:insideH w:val="single" w:sz="4" w:space="0" w:color="FF96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000" w:themeColor="accent4"/>
          <w:left w:val="single" w:sz="4" w:space="0" w:color="FF5000" w:themeColor="accent4"/>
          <w:bottom w:val="single" w:sz="4" w:space="0" w:color="FF5000" w:themeColor="accent4"/>
          <w:right w:val="single" w:sz="4" w:space="0" w:color="FF5000" w:themeColor="accent4"/>
          <w:insideH w:val="nil"/>
        </w:tcBorders>
        <w:shd w:val="clear" w:color="auto" w:fill="FF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9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Lijsttabel4-Accent5">
    <w:name w:val="List Table 4 Accent 5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DE66" w:themeColor="accent5" w:themeTint="99"/>
        <w:left w:val="single" w:sz="4" w:space="0" w:color="FFDE66" w:themeColor="accent5" w:themeTint="99"/>
        <w:bottom w:val="single" w:sz="4" w:space="0" w:color="FFDE66" w:themeColor="accent5" w:themeTint="99"/>
        <w:right w:val="single" w:sz="4" w:space="0" w:color="FFDE66" w:themeColor="accent5" w:themeTint="99"/>
        <w:insideH w:val="single" w:sz="4" w:space="0" w:color="FFDE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00" w:themeColor="accent5"/>
          <w:left w:val="single" w:sz="4" w:space="0" w:color="FFC800" w:themeColor="accent5"/>
          <w:bottom w:val="single" w:sz="4" w:space="0" w:color="FFC800" w:themeColor="accent5"/>
          <w:right w:val="single" w:sz="4" w:space="0" w:color="FFC800" w:themeColor="accent5"/>
          <w:insideH w:val="nil"/>
        </w:tcBorders>
        <w:shd w:val="clear" w:color="auto" w:fill="FFC800" w:themeFill="accent5"/>
      </w:tcPr>
    </w:tblStylePr>
    <w:tblStylePr w:type="lastRow">
      <w:rPr>
        <w:b/>
        <w:bCs/>
      </w:rPr>
      <w:tblPr/>
      <w:tcPr>
        <w:tcBorders>
          <w:top w:val="double" w:sz="4" w:space="0" w:color="FFDE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jsttabel4-Accent6">
    <w:name w:val="List Table 4 Accent 6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760FF" w:themeColor="accent6" w:themeTint="99"/>
        <w:left w:val="single" w:sz="4" w:space="0" w:color="2760FF" w:themeColor="accent6" w:themeTint="99"/>
        <w:bottom w:val="single" w:sz="4" w:space="0" w:color="2760FF" w:themeColor="accent6" w:themeTint="99"/>
        <w:right w:val="single" w:sz="4" w:space="0" w:color="2760FF" w:themeColor="accent6" w:themeTint="99"/>
        <w:insideH w:val="single" w:sz="4" w:space="0" w:color="2760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896" w:themeColor="accent6"/>
          <w:left w:val="single" w:sz="4" w:space="0" w:color="002896" w:themeColor="accent6"/>
          <w:bottom w:val="single" w:sz="4" w:space="0" w:color="002896" w:themeColor="accent6"/>
          <w:right w:val="single" w:sz="4" w:space="0" w:color="002896" w:themeColor="accent6"/>
          <w:insideH w:val="nil"/>
        </w:tcBorders>
        <w:shd w:val="clear" w:color="auto" w:fill="002896" w:themeFill="accent6"/>
      </w:tcPr>
    </w:tblStylePr>
    <w:tblStylePr w:type="lastRow">
      <w:rPr>
        <w:b/>
        <w:bCs/>
      </w:rPr>
      <w:tblPr/>
      <w:tcPr>
        <w:tcBorders>
          <w:top w:val="double" w:sz="4" w:space="0" w:color="2760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Lijsttabel5donker">
    <w:name w:val="List Table 5 Dark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B82" w:themeColor="accent1"/>
        <w:left w:val="single" w:sz="24" w:space="0" w:color="009B82" w:themeColor="accent1"/>
        <w:bottom w:val="single" w:sz="24" w:space="0" w:color="009B82" w:themeColor="accent1"/>
        <w:right w:val="single" w:sz="24" w:space="0" w:color="009B82" w:themeColor="accent1"/>
      </w:tblBorders>
    </w:tblPr>
    <w:tcPr>
      <w:shd w:val="clear" w:color="auto" w:fill="009B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5A3C" w:themeColor="accent2"/>
        <w:left w:val="single" w:sz="24" w:space="0" w:color="005A3C" w:themeColor="accent2"/>
        <w:bottom w:val="single" w:sz="24" w:space="0" w:color="005A3C" w:themeColor="accent2"/>
        <w:right w:val="single" w:sz="24" w:space="0" w:color="005A3C" w:themeColor="accent2"/>
      </w:tblBorders>
    </w:tblPr>
    <w:tcPr>
      <w:shd w:val="clear" w:color="auto" w:fill="005A3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20000" w:themeColor="accent3"/>
        <w:left w:val="single" w:sz="24" w:space="0" w:color="D20000" w:themeColor="accent3"/>
        <w:bottom w:val="single" w:sz="24" w:space="0" w:color="D20000" w:themeColor="accent3"/>
        <w:right w:val="single" w:sz="24" w:space="0" w:color="D20000" w:themeColor="accent3"/>
      </w:tblBorders>
    </w:tblPr>
    <w:tcPr>
      <w:shd w:val="clear" w:color="auto" w:fill="D200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5000" w:themeColor="accent4"/>
        <w:left w:val="single" w:sz="24" w:space="0" w:color="FF5000" w:themeColor="accent4"/>
        <w:bottom w:val="single" w:sz="24" w:space="0" w:color="FF5000" w:themeColor="accent4"/>
        <w:right w:val="single" w:sz="24" w:space="0" w:color="FF5000" w:themeColor="accent4"/>
      </w:tblBorders>
    </w:tblPr>
    <w:tcPr>
      <w:shd w:val="clear" w:color="auto" w:fill="FF5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800" w:themeColor="accent5"/>
        <w:left w:val="single" w:sz="24" w:space="0" w:color="FFC800" w:themeColor="accent5"/>
        <w:bottom w:val="single" w:sz="24" w:space="0" w:color="FFC800" w:themeColor="accent5"/>
        <w:right w:val="single" w:sz="24" w:space="0" w:color="FFC800" w:themeColor="accent5"/>
      </w:tblBorders>
    </w:tblPr>
    <w:tcPr>
      <w:shd w:val="clear" w:color="auto" w:fill="FFC8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semiHidden/>
    <w:rsid w:val="009D60FA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896" w:themeColor="accent6"/>
        <w:left w:val="single" w:sz="24" w:space="0" w:color="002896" w:themeColor="accent6"/>
        <w:bottom w:val="single" w:sz="24" w:space="0" w:color="002896" w:themeColor="accent6"/>
        <w:right w:val="single" w:sz="24" w:space="0" w:color="002896" w:themeColor="accent6"/>
      </w:tblBorders>
    </w:tblPr>
    <w:tcPr>
      <w:shd w:val="clear" w:color="auto" w:fill="00289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semiHidden/>
    <w:rsid w:val="009D60F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semiHidden/>
    <w:rsid w:val="009D60FA"/>
    <w:pPr>
      <w:spacing w:line="240" w:lineRule="auto"/>
    </w:pPr>
    <w:rPr>
      <w:color w:val="007460" w:themeColor="accent1" w:themeShade="BF"/>
    </w:rPr>
    <w:tblPr>
      <w:tblStyleRowBandSize w:val="1"/>
      <w:tblStyleColBandSize w:val="1"/>
      <w:tblBorders>
        <w:top w:val="single" w:sz="4" w:space="0" w:color="009B82" w:themeColor="accent1"/>
        <w:bottom w:val="single" w:sz="4" w:space="0" w:color="009B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B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B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semiHidden/>
    <w:rsid w:val="009D60FA"/>
    <w:pPr>
      <w:spacing w:line="240" w:lineRule="auto"/>
    </w:pPr>
    <w:rPr>
      <w:color w:val="00432C" w:themeColor="accent2" w:themeShade="BF"/>
    </w:rPr>
    <w:tblPr>
      <w:tblStyleRowBandSize w:val="1"/>
      <w:tblStyleColBandSize w:val="1"/>
      <w:tblBorders>
        <w:top w:val="single" w:sz="4" w:space="0" w:color="005A3C" w:themeColor="accent2"/>
        <w:bottom w:val="single" w:sz="4" w:space="0" w:color="005A3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A3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A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semiHidden/>
    <w:rsid w:val="009D60FA"/>
    <w:pPr>
      <w:spacing w:line="240" w:lineRule="auto"/>
    </w:pPr>
    <w:rPr>
      <w:color w:val="9D0000" w:themeColor="accent3" w:themeShade="BF"/>
    </w:rPr>
    <w:tblPr>
      <w:tblStyleRowBandSize w:val="1"/>
      <w:tblStyleColBandSize w:val="1"/>
      <w:tblBorders>
        <w:top w:val="single" w:sz="4" w:space="0" w:color="D20000" w:themeColor="accent3"/>
        <w:bottom w:val="single" w:sz="4" w:space="0" w:color="D200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200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2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semiHidden/>
    <w:rsid w:val="009D60FA"/>
    <w:pPr>
      <w:spacing w:line="240" w:lineRule="auto"/>
    </w:pPr>
    <w:rPr>
      <w:color w:val="BF3B00" w:themeColor="accent4" w:themeShade="BF"/>
    </w:rPr>
    <w:tblPr>
      <w:tblStyleRowBandSize w:val="1"/>
      <w:tblStyleColBandSize w:val="1"/>
      <w:tblBorders>
        <w:top w:val="single" w:sz="4" w:space="0" w:color="FF5000" w:themeColor="accent4"/>
        <w:bottom w:val="single" w:sz="4" w:space="0" w:color="FF5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5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semiHidden/>
    <w:rsid w:val="009D60FA"/>
    <w:pPr>
      <w:spacing w:line="240" w:lineRule="auto"/>
    </w:pPr>
    <w:rPr>
      <w:color w:val="BF9500" w:themeColor="accent5" w:themeShade="BF"/>
    </w:rPr>
    <w:tblPr>
      <w:tblStyleRowBandSize w:val="1"/>
      <w:tblStyleColBandSize w:val="1"/>
      <w:tblBorders>
        <w:top w:val="single" w:sz="4" w:space="0" w:color="FFC800" w:themeColor="accent5"/>
        <w:bottom w:val="single" w:sz="4" w:space="0" w:color="FFC8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C8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C8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semiHidden/>
    <w:rsid w:val="009D60FA"/>
    <w:pPr>
      <w:spacing w:line="240" w:lineRule="auto"/>
    </w:pPr>
    <w:rPr>
      <w:color w:val="001D70" w:themeColor="accent6" w:themeShade="BF"/>
    </w:rPr>
    <w:tblPr>
      <w:tblStyleRowBandSize w:val="1"/>
      <w:tblStyleColBandSize w:val="1"/>
      <w:tblBorders>
        <w:top w:val="single" w:sz="4" w:space="0" w:color="002896" w:themeColor="accent6"/>
        <w:bottom w:val="single" w:sz="4" w:space="0" w:color="00289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89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89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Lijsttabel7kleurrijk">
    <w:name w:val="List Table 7 Colorful"/>
    <w:basedOn w:val="Standaardtabel"/>
    <w:uiPriority w:val="52"/>
    <w:semiHidden/>
    <w:rsid w:val="009D60FA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semiHidden/>
    <w:rsid w:val="009D60FA"/>
    <w:pPr>
      <w:spacing w:line="240" w:lineRule="auto"/>
    </w:pPr>
    <w:rPr>
      <w:color w:val="00746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B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B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B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B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chtraster">
    <w:name w:val="Light Grid"/>
    <w:basedOn w:val="Standaardtabel"/>
    <w:uiPriority w:val="62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9B82" w:themeColor="accent1"/>
        <w:left w:val="single" w:sz="8" w:space="0" w:color="009B82" w:themeColor="accent1"/>
        <w:bottom w:val="single" w:sz="8" w:space="0" w:color="009B82" w:themeColor="accent1"/>
        <w:right w:val="single" w:sz="8" w:space="0" w:color="009B82" w:themeColor="accent1"/>
        <w:insideH w:val="single" w:sz="8" w:space="0" w:color="009B82" w:themeColor="accent1"/>
        <w:insideV w:val="single" w:sz="8" w:space="0" w:color="009B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18" w:space="0" w:color="009B82" w:themeColor="accent1"/>
          <w:right w:val="single" w:sz="8" w:space="0" w:color="009B82" w:themeColor="accent1"/>
          <w:insideH w:val="nil"/>
          <w:insideV w:val="single" w:sz="8" w:space="0" w:color="009B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  <w:insideH w:val="nil"/>
          <w:insideV w:val="single" w:sz="8" w:space="0" w:color="009B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</w:tcBorders>
      </w:tcPr>
    </w:tblStylePr>
    <w:tblStylePr w:type="band1Vert"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</w:tcBorders>
        <w:shd w:val="clear" w:color="auto" w:fill="A7FFF0" w:themeFill="accent1" w:themeFillTint="3F"/>
      </w:tcPr>
    </w:tblStylePr>
    <w:tblStylePr w:type="band1Horz"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  <w:insideV w:val="single" w:sz="8" w:space="0" w:color="009B82" w:themeColor="accent1"/>
        </w:tcBorders>
        <w:shd w:val="clear" w:color="auto" w:fill="A7FFF0" w:themeFill="accent1" w:themeFillTint="3F"/>
      </w:tcPr>
    </w:tblStylePr>
    <w:tblStylePr w:type="band2Horz"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  <w:insideV w:val="single" w:sz="8" w:space="0" w:color="009B82" w:themeColor="accent1"/>
        </w:tcBorders>
      </w:tcPr>
    </w:tblStylePr>
  </w:style>
  <w:style w:type="table" w:styleId="Lichtelijst">
    <w:name w:val="Light List"/>
    <w:basedOn w:val="Standaardtabel"/>
    <w:uiPriority w:val="61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9B82" w:themeColor="accent1"/>
        <w:left w:val="single" w:sz="8" w:space="0" w:color="009B82" w:themeColor="accent1"/>
        <w:bottom w:val="single" w:sz="8" w:space="0" w:color="009B82" w:themeColor="accent1"/>
        <w:right w:val="single" w:sz="8" w:space="0" w:color="009B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B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</w:tcBorders>
      </w:tcPr>
    </w:tblStylePr>
    <w:tblStylePr w:type="band1Horz">
      <w:tblPr/>
      <w:tcPr>
        <w:tcBorders>
          <w:top w:val="single" w:sz="8" w:space="0" w:color="009B82" w:themeColor="accent1"/>
          <w:left w:val="single" w:sz="8" w:space="0" w:color="009B82" w:themeColor="accent1"/>
          <w:bottom w:val="single" w:sz="8" w:space="0" w:color="009B82" w:themeColor="accent1"/>
          <w:right w:val="single" w:sz="8" w:space="0" w:color="009B82" w:themeColor="accent1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19042B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19042B"/>
    <w:pPr>
      <w:spacing w:line="240" w:lineRule="auto"/>
    </w:pPr>
    <w:rPr>
      <w:color w:val="007460" w:themeColor="accent1" w:themeShade="BF"/>
    </w:rPr>
    <w:tblPr>
      <w:tblStyleRowBandSize w:val="1"/>
      <w:tblStyleColBandSize w:val="1"/>
      <w:tblBorders>
        <w:top w:val="single" w:sz="8" w:space="0" w:color="009B82" w:themeColor="accent1"/>
        <w:bottom w:val="single" w:sz="8" w:space="0" w:color="009B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B82" w:themeColor="accent1"/>
          <w:left w:val="nil"/>
          <w:bottom w:val="single" w:sz="8" w:space="0" w:color="009B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B82" w:themeColor="accent1"/>
          <w:left w:val="nil"/>
          <w:bottom w:val="single" w:sz="8" w:space="0" w:color="009B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F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FF0" w:themeFill="accent1" w:themeFillTint="3F"/>
      </w:tcPr>
    </w:tblStylePr>
  </w:style>
  <w:style w:type="table" w:styleId="Lijsttabel7kleurrijk-Accent2">
    <w:name w:val="List Table 7 Colorful Accent 2"/>
    <w:basedOn w:val="Standaardtabel"/>
    <w:uiPriority w:val="52"/>
    <w:semiHidden/>
    <w:rsid w:val="009D60FA"/>
    <w:pPr>
      <w:spacing w:line="240" w:lineRule="auto"/>
    </w:pPr>
    <w:rPr>
      <w:color w:val="00432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A3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A3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A3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A3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semiHidden/>
    <w:rsid w:val="009D60FA"/>
    <w:pPr>
      <w:spacing w:line="240" w:lineRule="auto"/>
    </w:pPr>
    <w:rPr>
      <w:color w:val="9D00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200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200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200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200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semiHidden/>
    <w:rsid w:val="009D60FA"/>
    <w:pPr>
      <w:spacing w:line="240" w:lineRule="auto"/>
    </w:pPr>
    <w:rPr>
      <w:color w:val="BF3B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5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5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5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5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semiHidden/>
    <w:rsid w:val="009D60FA"/>
    <w:pPr>
      <w:spacing w:line="240" w:lineRule="auto"/>
    </w:pPr>
    <w:rPr>
      <w:color w:val="BF95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8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8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8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8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semiHidden/>
    <w:rsid w:val="009D60FA"/>
    <w:pPr>
      <w:spacing w:line="240" w:lineRule="auto"/>
    </w:pPr>
    <w:rPr>
      <w:color w:val="001D7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89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89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89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89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1">
    <w:name w:val="Plain Table 1"/>
    <w:basedOn w:val="Standaardtabel"/>
    <w:uiPriority w:val="41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semiHidden/>
    <w:rsid w:val="009D60FA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">
    <w:name w:val="Grid Table 1 Light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71FFE7" w:themeColor="accent1" w:themeTint="66"/>
        <w:left w:val="single" w:sz="4" w:space="0" w:color="71FFE7" w:themeColor="accent1" w:themeTint="66"/>
        <w:bottom w:val="single" w:sz="4" w:space="0" w:color="71FFE7" w:themeColor="accent1" w:themeTint="66"/>
        <w:right w:val="single" w:sz="4" w:space="0" w:color="71FFE7" w:themeColor="accent1" w:themeTint="66"/>
        <w:insideH w:val="single" w:sz="4" w:space="0" w:color="71FFE7" w:themeColor="accent1" w:themeTint="66"/>
        <w:insideV w:val="single" w:sz="4" w:space="0" w:color="71FF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AFF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AFF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57FFC7" w:themeColor="accent2" w:themeTint="66"/>
        <w:left w:val="single" w:sz="4" w:space="0" w:color="57FFC7" w:themeColor="accent2" w:themeTint="66"/>
        <w:bottom w:val="single" w:sz="4" w:space="0" w:color="57FFC7" w:themeColor="accent2" w:themeTint="66"/>
        <w:right w:val="single" w:sz="4" w:space="0" w:color="57FFC7" w:themeColor="accent2" w:themeTint="66"/>
        <w:insideH w:val="single" w:sz="4" w:space="0" w:color="57FFC7" w:themeColor="accent2" w:themeTint="66"/>
        <w:insideV w:val="single" w:sz="4" w:space="0" w:color="57FFC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3FFA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3FFA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8787" w:themeColor="accent3" w:themeTint="66"/>
        <w:left w:val="single" w:sz="4" w:space="0" w:color="FF8787" w:themeColor="accent3" w:themeTint="66"/>
        <w:bottom w:val="single" w:sz="4" w:space="0" w:color="FF8787" w:themeColor="accent3" w:themeTint="66"/>
        <w:right w:val="single" w:sz="4" w:space="0" w:color="FF8787" w:themeColor="accent3" w:themeTint="66"/>
        <w:insideH w:val="single" w:sz="4" w:space="0" w:color="FF8787" w:themeColor="accent3" w:themeTint="66"/>
        <w:insideV w:val="single" w:sz="4" w:space="0" w:color="FF878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4B4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B4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B999" w:themeColor="accent4" w:themeTint="66"/>
        <w:left w:val="single" w:sz="4" w:space="0" w:color="FFB999" w:themeColor="accent4" w:themeTint="66"/>
        <w:bottom w:val="single" w:sz="4" w:space="0" w:color="FFB999" w:themeColor="accent4" w:themeTint="66"/>
        <w:right w:val="single" w:sz="4" w:space="0" w:color="FFB999" w:themeColor="accent4" w:themeTint="66"/>
        <w:insideH w:val="single" w:sz="4" w:space="0" w:color="FFB999" w:themeColor="accent4" w:themeTint="66"/>
        <w:insideV w:val="single" w:sz="4" w:space="0" w:color="FFB9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9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E999" w:themeColor="accent5" w:themeTint="66"/>
        <w:left w:val="single" w:sz="4" w:space="0" w:color="FFE999" w:themeColor="accent5" w:themeTint="66"/>
        <w:bottom w:val="single" w:sz="4" w:space="0" w:color="FFE999" w:themeColor="accent5" w:themeTint="66"/>
        <w:right w:val="single" w:sz="4" w:space="0" w:color="FFE999" w:themeColor="accent5" w:themeTint="66"/>
        <w:insideH w:val="single" w:sz="4" w:space="0" w:color="FFE999" w:themeColor="accent5" w:themeTint="66"/>
        <w:insideV w:val="single" w:sz="4" w:space="0" w:color="FFE99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DE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E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6F95FF" w:themeColor="accent6" w:themeTint="66"/>
        <w:left w:val="single" w:sz="4" w:space="0" w:color="6F95FF" w:themeColor="accent6" w:themeTint="66"/>
        <w:bottom w:val="single" w:sz="4" w:space="0" w:color="6F95FF" w:themeColor="accent6" w:themeTint="66"/>
        <w:right w:val="single" w:sz="4" w:space="0" w:color="6F95FF" w:themeColor="accent6" w:themeTint="66"/>
        <w:insideH w:val="single" w:sz="4" w:space="0" w:color="6F95FF" w:themeColor="accent6" w:themeTint="66"/>
        <w:insideV w:val="single" w:sz="4" w:space="0" w:color="6F95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760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60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2AFFDB" w:themeColor="accent1" w:themeTint="99"/>
        <w:bottom w:val="single" w:sz="2" w:space="0" w:color="2AFFDB" w:themeColor="accent1" w:themeTint="99"/>
        <w:insideH w:val="single" w:sz="2" w:space="0" w:color="2AFFDB" w:themeColor="accent1" w:themeTint="99"/>
        <w:insideV w:val="single" w:sz="2" w:space="0" w:color="2AFF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AFF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AFF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Rastertabel2-Accent2">
    <w:name w:val="Grid Table 2 Accent 2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03FFAB" w:themeColor="accent2" w:themeTint="99"/>
        <w:bottom w:val="single" w:sz="2" w:space="0" w:color="03FFAB" w:themeColor="accent2" w:themeTint="99"/>
        <w:insideH w:val="single" w:sz="2" w:space="0" w:color="03FFAB" w:themeColor="accent2" w:themeTint="99"/>
        <w:insideV w:val="single" w:sz="2" w:space="0" w:color="03FFA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3FFA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3FFA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Rastertabel2-Accent3">
    <w:name w:val="Grid Table 2 Accent 3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FF4B4B" w:themeColor="accent3" w:themeTint="99"/>
        <w:bottom w:val="single" w:sz="2" w:space="0" w:color="FF4B4B" w:themeColor="accent3" w:themeTint="99"/>
        <w:insideH w:val="single" w:sz="2" w:space="0" w:color="FF4B4B" w:themeColor="accent3" w:themeTint="99"/>
        <w:insideV w:val="single" w:sz="2" w:space="0" w:color="FF4B4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B4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B4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Rastertabel2-Accent4">
    <w:name w:val="Grid Table 2 Accent 4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FF9666" w:themeColor="accent4" w:themeTint="99"/>
        <w:bottom w:val="single" w:sz="2" w:space="0" w:color="FF9666" w:themeColor="accent4" w:themeTint="99"/>
        <w:insideH w:val="single" w:sz="2" w:space="0" w:color="FF9666" w:themeColor="accent4" w:themeTint="99"/>
        <w:insideV w:val="single" w:sz="2" w:space="0" w:color="FF96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6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6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Rastertabel2-Accent5">
    <w:name w:val="Grid Table 2 Accent 5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FFDE66" w:themeColor="accent5" w:themeTint="99"/>
        <w:bottom w:val="single" w:sz="2" w:space="0" w:color="FFDE66" w:themeColor="accent5" w:themeTint="99"/>
        <w:insideH w:val="single" w:sz="2" w:space="0" w:color="FFDE66" w:themeColor="accent5" w:themeTint="99"/>
        <w:insideV w:val="single" w:sz="2" w:space="0" w:color="FFDE6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E6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E6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Rastertabel2-Accent6">
    <w:name w:val="Grid Table 2 Accent 6"/>
    <w:basedOn w:val="Standaardtabel"/>
    <w:uiPriority w:val="47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2" w:space="0" w:color="2760FF" w:themeColor="accent6" w:themeTint="99"/>
        <w:bottom w:val="single" w:sz="2" w:space="0" w:color="2760FF" w:themeColor="accent6" w:themeTint="99"/>
        <w:insideH w:val="single" w:sz="2" w:space="0" w:color="2760FF" w:themeColor="accent6" w:themeTint="99"/>
        <w:insideV w:val="single" w:sz="2" w:space="0" w:color="2760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60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60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Rastertabel3">
    <w:name w:val="Grid Table 3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AFFDB" w:themeColor="accent1" w:themeTint="99"/>
        <w:left w:val="single" w:sz="4" w:space="0" w:color="2AFFDB" w:themeColor="accent1" w:themeTint="99"/>
        <w:bottom w:val="single" w:sz="4" w:space="0" w:color="2AFFDB" w:themeColor="accent1" w:themeTint="99"/>
        <w:right w:val="single" w:sz="4" w:space="0" w:color="2AFFDB" w:themeColor="accent1" w:themeTint="99"/>
        <w:insideH w:val="single" w:sz="4" w:space="0" w:color="2AFFDB" w:themeColor="accent1" w:themeTint="99"/>
        <w:insideV w:val="single" w:sz="4" w:space="0" w:color="2AFF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  <w:tblStylePr w:type="neCell">
      <w:tblPr/>
      <w:tcPr>
        <w:tcBorders>
          <w:bottom w:val="single" w:sz="4" w:space="0" w:color="2AFFDB" w:themeColor="accent1" w:themeTint="99"/>
        </w:tcBorders>
      </w:tcPr>
    </w:tblStylePr>
    <w:tblStylePr w:type="nwCell">
      <w:tblPr/>
      <w:tcPr>
        <w:tcBorders>
          <w:bottom w:val="single" w:sz="4" w:space="0" w:color="2AFFDB" w:themeColor="accent1" w:themeTint="99"/>
        </w:tcBorders>
      </w:tcPr>
    </w:tblStylePr>
    <w:tblStylePr w:type="seCell">
      <w:tblPr/>
      <w:tcPr>
        <w:tcBorders>
          <w:top w:val="single" w:sz="4" w:space="0" w:color="2AFFDB" w:themeColor="accent1" w:themeTint="99"/>
        </w:tcBorders>
      </w:tcPr>
    </w:tblStylePr>
    <w:tblStylePr w:type="swCell">
      <w:tblPr/>
      <w:tcPr>
        <w:tcBorders>
          <w:top w:val="single" w:sz="4" w:space="0" w:color="2AFFDB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3FFAB" w:themeColor="accent2" w:themeTint="99"/>
        <w:left w:val="single" w:sz="4" w:space="0" w:color="03FFAB" w:themeColor="accent2" w:themeTint="99"/>
        <w:bottom w:val="single" w:sz="4" w:space="0" w:color="03FFAB" w:themeColor="accent2" w:themeTint="99"/>
        <w:right w:val="single" w:sz="4" w:space="0" w:color="03FFAB" w:themeColor="accent2" w:themeTint="99"/>
        <w:insideH w:val="single" w:sz="4" w:space="0" w:color="03FFAB" w:themeColor="accent2" w:themeTint="99"/>
        <w:insideV w:val="single" w:sz="4" w:space="0" w:color="03FFA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  <w:tblStylePr w:type="neCell">
      <w:tblPr/>
      <w:tcPr>
        <w:tcBorders>
          <w:bottom w:val="single" w:sz="4" w:space="0" w:color="03FFAB" w:themeColor="accent2" w:themeTint="99"/>
        </w:tcBorders>
      </w:tcPr>
    </w:tblStylePr>
    <w:tblStylePr w:type="nwCell">
      <w:tblPr/>
      <w:tcPr>
        <w:tcBorders>
          <w:bottom w:val="single" w:sz="4" w:space="0" w:color="03FFAB" w:themeColor="accent2" w:themeTint="99"/>
        </w:tcBorders>
      </w:tcPr>
    </w:tblStylePr>
    <w:tblStylePr w:type="seCell">
      <w:tblPr/>
      <w:tcPr>
        <w:tcBorders>
          <w:top w:val="single" w:sz="4" w:space="0" w:color="03FFAB" w:themeColor="accent2" w:themeTint="99"/>
        </w:tcBorders>
      </w:tcPr>
    </w:tblStylePr>
    <w:tblStylePr w:type="swCell">
      <w:tblPr/>
      <w:tcPr>
        <w:tcBorders>
          <w:top w:val="single" w:sz="4" w:space="0" w:color="03FFAB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4B4B" w:themeColor="accent3" w:themeTint="99"/>
        <w:left w:val="single" w:sz="4" w:space="0" w:color="FF4B4B" w:themeColor="accent3" w:themeTint="99"/>
        <w:bottom w:val="single" w:sz="4" w:space="0" w:color="FF4B4B" w:themeColor="accent3" w:themeTint="99"/>
        <w:right w:val="single" w:sz="4" w:space="0" w:color="FF4B4B" w:themeColor="accent3" w:themeTint="99"/>
        <w:insideH w:val="single" w:sz="4" w:space="0" w:color="FF4B4B" w:themeColor="accent3" w:themeTint="99"/>
        <w:insideV w:val="single" w:sz="4" w:space="0" w:color="FF4B4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  <w:tblStylePr w:type="neCell">
      <w:tblPr/>
      <w:tcPr>
        <w:tcBorders>
          <w:bottom w:val="single" w:sz="4" w:space="0" w:color="FF4B4B" w:themeColor="accent3" w:themeTint="99"/>
        </w:tcBorders>
      </w:tcPr>
    </w:tblStylePr>
    <w:tblStylePr w:type="nwCell">
      <w:tblPr/>
      <w:tcPr>
        <w:tcBorders>
          <w:bottom w:val="single" w:sz="4" w:space="0" w:color="FF4B4B" w:themeColor="accent3" w:themeTint="99"/>
        </w:tcBorders>
      </w:tcPr>
    </w:tblStylePr>
    <w:tblStylePr w:type="seCell">
      <w:tblPr/>
      <w:tcPr>
        <w:tcBorders>
          <w:top w:val="single" w:sz="4" w:space="0" w:color="FF4B4B" w:themeColor="accent3" w:themeTint="99"/>
        </w:tcBorders>
      </w:tcPr>
    </w:tblStylePr>
    <w:tblStylePr w:type="swCell">
      <w:tblPr/>
      <w:tcPr>
        <w:tcBorders>
          <w:top w:val="single" w:sz="4" w:space="0" w:color="FF4B4B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9666" w:themeColor="accent4" w:themeTint="99"/>
        <w:left w:val="single" w:sz="4" w:space="0" w:color="FF9666" w:themeColor="accent4" w:themeTint="99"/>
        <w:bottom w:val="single" w:sz="4" w:space="0" w:color="FF9666" w:themeColor="accent4" w:themeTint="99"/>
        <w:right w:val="single" w:sz="4" w:space="0" w:color="FF9666" w:themeColor="accent4" w:themeTint="99"/>
        <w:insideH w:val="single" w:sz="4" w:space="0" w:color="FF9666" w:themeColor="accent4" w:themeTint="99"/>
        <w:insideV w:val="single" w:sz="4" w:space="0" w:color="FF96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  <w:tblStylePr w:type="neCell">
      <w:tblPr/>
      <w:tcPr>
        <w:tcBorders>
          <w:bottom w:val="single" w:sz="4" w:space="0" w:color="FF9666" w:themeColor="accent4" w:themeTint="99"/>
        </w:tcBorders>
      </w:tcPr>
    </w:tblStylePr>
    <w:tblStylePr w:type="nwCell">
      <w:tblPr/>
      <w:tcPr>
        <w:tcBorders>
          <w:bottom w:val="single" w:sz="4" w:space="0" w:color="FF9666" w:themeColor="accent4" w:themeTint="99"/>
        </w:tcBorders>
      </w:tcPr>
    </w:tblStylePr>
    <w:tblStylePr w:type="seCell">
      <w:tblPr/>
      <w:tcPr>
        <w:tcBorders>
          <w:top w:val="single" w:sz="4" w:space="0" w:color="FF9666" w:themeColor="accent4" w:themeTint="99"/>
        </w:tcBorders>
      </w:tcPr>
    </w:tblStylePr>
    <w:tblStylePr w:type="swCell">
      <w:tblPr/>
      <w:tcPr>
        <w:tcBorders>
          <w:top w:val="single" w:sz="4" w:space="0" w:color="FF9666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DE66" w:themeColor="accent5" w:themeTint="99"/>
        <w:left w:val="single" w:sz="4" w:space="0" w:color="FFDE66" w:themeColor="accent5" w:themeTint="99"/>
        <w:bottom w:val="single" w:sz="4" w:space="0" w:color="FFDE66" w:themeColor="accent5" w:themeTint="99"/>
        <w:right w:val="single" w:sz="4" w:space="0" w:color="FFDE66" w:themeColor="accent5" w:themeTint="99"/>
        <w:insideH w:val="single" w:sz="4" w:space="0" w:color="FFDE66" w:themeColor="accent5" w:themeTint="99"/>
        <w:insideV w:val="single" w:sz="4" w:space="0" w:color="FFDE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DE66" w:themeColor="accent5" w:themeTint="99"/>
        </w:tcBorders>
      </w:tcPr>
    </w:tblStylePr>
    <w:tblStylePr w:type="nwCell">
      <w:tblPr/>
      <w:tcPr>
        <w:tcBorders>
          <w:bottom w:val="single" w:sz="4" w:space="0" w:color="FFDE66" w:themeColor="accent5" w:themeTint="99"/>
        </w:tcBorders>
      </w:tcPr>
    </w:tblStylePr>
    <w:tblStylePr w:type="seCell">
      <w:tblPr/>
      <w:tcPr>
        <w:tcBorders>
          <w:top w:val="single" w:sz="4" w:space="0" w:color="FFDE66" w:themeColor="accent5" w:themeTint="99"/>
        </w:tcBorders>
      </w:tcPr>
    </w:tblStylePr>
    <w:tblStylePr w:type="swCell">
      <w:tblPr/>
      <w:tcPr>
        <w:tcBorders>
          <w:top w:val="single" w:sz="4" w:space="0" w:color="FFDE66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760FF" w:themeColor="accent6" w:themeTint="99"/>
        <w:left w:val="single" w:sz="4" w:space="0" w:color="2760FF" w:themeColor="accent6" w:themeTint="99"/>
        <w:bottom w:val="single" w:sz="4" w:space="0" w:color="2760FF" w:themeColor="accent6" w:themeTint="99"/>
        <w:right w:val="single" w:sz="4" w:space="0" w:color="2760FF" w:themeColor="accent6" w:themeTint="99"/>
        <w:insideH w:val="single" w:sz="4" w:space="0" w:color="2760FF" w:themeColor="accent6" w:themeTint="99"/>
        <w:insideV w:val="single" w:sz="4" w:space="0" w:color="2760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  <w:tblStylePr w:type="neCell">
      <w:tblPr/>
      <w:tcPr>
        <w:tcBorders>
          <w:bottom w:val="single" w:sz="4" w:space="0" w:color="2760FF" w:themeColor="accent6" w:themeTint="99"/>
        </w:tcBorders>
      </w:tcPr>
    </w:tblStylePr>
    <w:tblStylePr w:type="nwCell">
      <w:tblPr/>
      <w:tcPr>
        <w:tcBorders>
          <w:bottom w:val="single" w:sz="4" w:space="0" w:color="2760FF" w:themeColor="accent6" w:themeTint="99"/>
        </w:tcBorders>
      </w:tcPr>
    </w:tblStylePr>
    <w:tblStylePr w:type="seCell">
      <w:tblPr/>
      <w:tcPr>
        <w:tcBorders>
          <w:top w:val="single" w:sz="4" w:space="0" w:color="2760FF" w:themeColor="accent6" w:themeTint="99"/>
        </w:tcBorders>
      </w:tcPr>
    </w:tblStylePr>
    <w:tblStylePr w:type="swCell">
      <w:tblPr/>
      <w:tcPr>
        <w:tcBorders>
          <w:top w:val="single" w:sz="4" w:space="0" w:color="2760FF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AFFDB" w:themeColor="accent1" w:themeTint="99"/>
        <w:left w:val="single" w:sz="4" w:space="0" w:color="2AFFDB" w:themeColor="accent1" w:themeTint="99"/>
        <w:bottom w:val="single" w:sz="4" w:space="0" w:color="2AFFDB" w:themeColor="accent1" w:themeTint="99"/>
        <w:right w:val="single" w:sz="4" w:space="0" w:color="2AFFDB" w:themeColor="accent1" w:themeTint="99"/>
        <w:insideH w:val="single" w:sz="4" w:space="0" w:color="2AFFDB" w:themeColor="accent1" w:themeTint="99"/>
        <w:insideV w:val="single" w:sz="4" w:space="0" w:color="2AFF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B82" w:themeColor="accent1"/>
          <w:left w:val="single" w:sz="4" w:space="0" w:color="009B82" w:themeColor="accent1"/>
          <w:bottom w:val="single" w:sz="4" w:space="0" w:color="009B82" w:themeColor="accent1"/>
          <w:right w:val="single" w:sz="4" w:space="0" w:color="009B82" w:themeColor="accent1"/>
          <w:insideH w:val="nil"/>
          <w:insideV w:val="nil"/>
        </w:tcBorders>
        <w:shd w:val="clear" w:color="auto" w:fill="009B82" w:themeFill="accent1"/>
      </w:tcPr>
    </w:tblStylePr>
    <w:tblStylePr w:type="lastRow">
      <w:rPr>
        <w:b/>
        <w:bCs/>
      </w:rPr>
      <w:tblPr/>
      <w:tcPr>
        <w:tcBorders>
          <w:top w:val="double" w:sz="4" w:space="0" w:color="009B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Rastertabel4-Accent2">
    <w:name w:val="Grid Table 4 Accent 2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03FFAB" w:themeColor="accent2" w:themeTint="99"/>
        <w:left w:val="single" w:sz="4" w:space="0" w:color="03FFAB" w:themeColor="accent2" w:themeTint="99"/>
        <w:bottom w:val="single" w:sz="4" w:space="0" w:color="03FFAB" w:themeColor="accent2" w:themeTint="99"/>
        <w:right w:val="single" w:sz="4" w:space="0" w:color="03FFAB" w:themeColor="accent2" w:themeTint="99"/>
        <w:insideH w:val="single" w:sz="4" w:space="0" w:color="03FFAB" w:themeColor="accent2" w:themeTint="99"/>
        <w:insideV w:val="single" w:sz="4" w:space="0" w:color="03FFA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3C" w:themeColor="accent2"/>
          <w:left w:val="single" w:sz="4" w:space="0" w:color="005A3C" w:themeColor="accent2"/>
          <w:bottom w:val="single" w:sz="4" w:space="0" w:color="005A3C" w:themeColor="accent2"/>
          <w:right w:val="single" w:sz="4" w:space="0" w:color="005A3C" w:themeColor="accent2"/>
          <w:insideH w:val="nil"/>
          <w:insideV w:val="nil"/>
        </w:tcBorders>
        <w:shd w:val="clear" w:color="auto" w:fill="005A3C" w:themeFill="accent2"/>
      </w:tcPr>
    </w:tblStylePr>
    <w:tblStylePr w:type="lastRow">
      <w:rPr>
        <w:b/>
        <w:bCs/>
      </w:rPr>
      <w:tblPr/>
      <w:tcPr>
        <w:tcBorders>
          <w:top w:val="double" w:sz="4" w:space="0" w:color="005A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Rastertabel4-Accent3">
    <w:name w:val="Grid Table 4 Accent 3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4B4B" w:themeColor="accent3" w:themeTint="99"/>
        <w:left w:val="single" w:sz="4" w:space="0" w:color="FF4B4B" w:themeColor="accent3" w:themeTint="99"/>
        <w:bottom w:val="single" w:sz="4" w:space="0" w:color="FF4B4B" w:themeColor="accent3" w:themeTint="99"/>
        <w:right w:val="single" w:sz="4" w:space="0" w:color="FF4B4B" w:themeColor="accent3" w:themeTint="99"/>
        <w:insideH w:val="single" w:sz="4" w:space="0" w:color="FF4B4B" w:themeColor="accent3" w:themeTint="99"/>
        <w:insideV w:val="single" w:sz="4" w:space="0" w:color="FF4B4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20000" w:themeColor="accent3"/>
          <w:left w:val="single" w:sz="4" w:space="0" w:color="D20000" w:themeColor="accent3"/>
          <w:bottom w:val="single" w:sz="4" w:space="0" w:color="D20000" w:themeColor="accent3"/>
          <w:right w:val="single" w:sz="4" w:space="0" w:color="D20000" w:themeColor="accent3"/>
          <w:insideH w:val="nil"/>
          <w:insideV w:val="nil"/>
        </w:tcBorders>
        <w:shd w:val="clear" w:color="auto" w:fill="D20000" w:themeFill="accent3"/>
      </w:tcPr>
    </w:tblStylePr>
    <w:tblStylePr w:type="lastRow">
      <w:rPr>
        <w:b/>
        <w:bCs/>
      </w:rPr>
      <w:tblPr/>
      <w:tcPr>
        <w:tcBorders>
          <w:top w:val="double" w:sz="4" w:space="0" w:color="D2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Rastertabel4-Accent4">
    <w:name w:val="Grid Table 4 Accent 4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9666" w:themeColor="accent4" w:themeTint="99"/>
        <w:left w:val="single" w:sz="4" w:space="0" w:color="FF9666" w:themeColor="accent4" w:themeTint="99"/>
        <w:bottom w:val="single" w:sz="4" w:space="0" w:color="FF9666" w:themeColor="accent4" w:themeTint="99"/>
        <w:right w:val="single" w:sz="4" w:space="0" w:color="FF9666" w:themeColor="accent4" w:themeTint="99"/>
        <w:insideH w:val="single" w:sz="4" w:space="0" w:color="FF9666" w:themeColor="accent4" w:themeTint="99"/>
        <w:insideV w:val="single" w:sz="4" w:space="0" w:color="FF96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5000" w:themeColor="accent4"/>
          <w:left w:val="single" w:sz="4" w:space="0" w:color="FF5000" w:themeColor="accent4"/>
          <w:bottom w:val="single" w:sz="4" w:space="0" w:color="FF5000" w:themeColor="accent4"/>
          <w:right w:val="single" w:sz="4" w:space="0" w:color="FF5000" w:themeColor="accent4"/>
          <w:insideH w:val="nil"/>
          <w:insideV w:val="nil"/>
        </w:tcBorders>
        <w:shd w:val="clear" w:color="auto" w:fill="FF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Rastertabel4-Accent5">
    <w:name w:val="Grid Table 4 Accent 5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DE66" w:themeColor="accent5" w:themeTint="99"/>
        <w:left w:val="single" w:sz="4" w:space="0" w:color="FFDE66" w:themeColor="accent5" w:themeTint="99"/>
        <w:bottom w:val="single" w:sz="4" w:space="0" w:color="FFDE66" w:themeColor="accent5" w:themeTint="99"/>
        <w:right w:val="single" w:sz="4" w:space="0" w:color="FFDE66" w:themeColor="accent5" w:themeTint="99"/>
        <w:insideH w:val="single" w:sz="4" w:space="0" w:color="FFDE66" w:themeColor="accent5" w:themeTint="99"/>
        <w:insideV w:val="single" w:sz="4" w:space="0" w:color="FFDE6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00" w:themeColor="accent5"/>
          <w:left w:val="single" w:sz="4" w:space="0" w:color="FFC800" w:themeColor="accent5"/>
          <w:bottom w:val="single" w:sz="4" w:space="0" w:color="FFC800" w:themeColor="accent5"/>
          <w:right w:val="single" w:sz="4" w:space="0" w:color="FFC800" w:themeColor="accent5"/>
          <w:insideH w:val="nil"/>
          <w:insideV w:val="nil"/>
        </w:tcBorders>
        <w:shd w:val="clear" w:color="auto" w:fill="FFC8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8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Rastertabel4-Accent6">
    <w:name w:val="Grid Table 4 Accent 6"/>
    <w:basedOn w:val="Standaardtabel"/>
    <w:uiPriority w:val="49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2760FF" w:themeColor="accent6" w:themeTint="99"/>
        <w:left w:val="single" w:sz="4" w:space="0" w:color="2760FF" w:themeColor="accent6" w:themeTint="99"/>
        <w:bottom w:val="single" w:sz="4" w:space="0" w:color="2760FF" w:themeColor="accent6" w:themeTint="99"/>
        <w:right w:val="single" w:sz="4" w:space="0" w:color="2760FF" w:themeColor="accent6" w:themeTint="99"/>
        <w:insideH w:val="single" w:sz="4" w:space="0" w:color="2760FF" w:themeColor="accent6" w:themeTint="99"/>
        <w:insideV w:val="single" w:sz="4" w:space="0" w:color="2760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896" w:themeColor="accent6"/>
          <w:left w:val="single" w:sz="4" w:space="0" w:color="002896" w:themeColor="accent6"/>
          <w:bottom w:val="single" w:sz="4" w:space="0" w:color="002896" w:themeColor="accent6"/>
          <w:right w:val="single" w:sz="4" w:space="0" w:color="002896" w:themeColor="accent6"/>
          <w:insideH w:val="nil"/>
          <w:insideV w:val="nil"/>
        </w:tcBorders>
        <w:shd w:val="clear" w:color="auto" w:fill="002896" w:themeFill="accent6"/>
      </w:tcPr>
    </w:tblStylePr>
    <w:tblStylePr w:type="lastRow">
      <w:rPr>
        <w:b/>
        <w:bCs/>
      </w:rPr>
      <w:tblPr/>
      <w:tcPr>
        <w:tcBorders>
          <w:top w:val="double" w:sz="4" w:space="0" w:color="00289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Rastertabel5donker">
    <w:name w:val="Grid Table 5 Dark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FF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B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B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B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B82" w:themeFill="accent1"/>
      </w:tcPr>
    </w:tblStylePr>
    <w:tblStylePr w:type="band1Vert">
      <w:tblPr/>
      <w:tcPr>
        <w:shd w:val="clear" w:color="auto" w:fill="71FFE7" w:themeFill="accent1" w:themeFillTint="66"/>
      </w:tcPr>
    </w:tblStylePr>
    <w:tblStylePr w:type="band1Horz">
      <w:tblPr/>
      <w:tcPr>
        <w:shd w:val="clear" w:color="auto" w:fill="71FFE7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BFFE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3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A3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A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A3C" w:themeFill="accent2"/>
      </w:tcPr>
    </w:tblStylePr>
    <w:tblStylePr w:type="band1Vert">
      <w:tblPr/>
      <w:tcPr>
        <w:shd w:val="clear" w:color="auto" w:fill="57FFC7" w:themeFill="accent2" w:themeFillTint="66"/>
      </w:tcPr>
    </w:tblStylePr>
    <w:tblStylePr w:type="band1Horz">
      <w:tblPr/>
      <w:tcPr>
        <w:shd w:val="clear" w:color="auto" w:fill="57FFC7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3C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00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200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2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20000" w:themeFill="accent3"/>
      </w:tcPr>
    </w:tblStylePr>
    <w:tblStylePr w:type="band1Vert">
      <w:tblPr/>
      <w:tcPr>
        <w:shd w:val="clear" w:color="auto" w:fill="FF8787" w:themeFill="accent3" w:themeFillTint="66"/>
      </w:tcPr>
    </w:tblStylePr>
    <w:tblStylePr w:type="band1Horz">
      <w:tblPr/>
      <w:tcPr>
        <w:shd w:val="clear" w:color="auto" w:fill="FF8787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C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5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5000" w:themeFill="accent4"/>
      </w:tcPr>
    </w:tblStylePr>
    <w:tblStylePr w:type="band1Vert">
      <w:tblPr/>
      <w:tcPr>
        <w:shd w:val="clear" w:color="auto" w:fill="FFB999" w:themeFill="accent4" w:themeFillTint="66"/>
      </w:tcPr>
    </w:tblStylePr>
    <w:tblStylePr w:type="band1Horz">
      <w:tblPr/>
      <w:tcPr>
        <w:shd w:val="clear" w:color="auto" w:fill="FFB999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8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800" w:themeFill="accent5"/>
      </w:tcPr>
    </w:tblStylePr>
    <w:tblStylePr w:type="band1Vert">
      <w:tblPr/>
      <w:tcPr>
        <w:shd w:val="clear" w:color="auto" w:fill="FFE999" w:themeFill="accent5" w:themeFillTint="66"/>
      </w:tcPr>
    </w:tblStylePr>
    <w:tblStylePr w:type="band1Horz">
      <w:tblPr/>
      <w:tcPr>
        <w:shd w:val="clear" w:color="auto" w:fill="FFE999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semiHidden/>
    <w:rsid w:val="009D60FA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A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89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89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89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896" w:themeFill="accent6"/>
      </w:tcPr>
    </w:tblStylePr>
    <w:tblStylePr w:type="band1Vert">
      <w:tblPr/>
      <w:tcPr>
        <w:shd w:val="clear" w:color="auto" w:fill="6F95FF" w:themeFill="accent6" w:themeFillTint="66"/>
      </w:tcPr>
    </w:tblStylePr>
    <w:tblStylePr w:type="band1Horz">
      <w:tblPr/>
      <w:tcPr>
        <w:shd w:val="clear" w:color="auto" w:fill="6F95FF" w:themeFill="accent6" w:themeFillTint="66"/>
      </w:tcPr>
    </w:tblStylePr>
  </w:style>
  <w:style w:type="table" w:styleId="Rastertabel6kleurrijk">
    <w:name w:val="Grid Table 6 Colorful"/>
    <w:basedOn w:val="Standaardtabel"/>
    <w:uiPriority w:val="51"/>
    <w:semiHidden/>
    <w:rsid w:val="009D60F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semiHidden/>
    <w:rsid w:val="009D60FA"/>
    <w:pPr>
      <w:spacing w:line="240" w:lineRule="auto"/>
    </w:pPr>
    <w:rPr>
      <w:color w:val="007460" w:themeColor="accent1" w:themeShade="BF"/>
    </w:rPr>
    <w:tblPr>
      <w:tblStyleRowBandSize w:val="1"/>
      <w:tblStyleColBandSize w:val="1"/>
      <w:tblBorders>
        <w:top w:val="single" w:sz="4" w:space="0" w:color="2AFFDB" w:themeColor="accent1" w:themeTint="99"/>
        <w:left w:val="single" w:sz="4" w:space="0" w:color="2AFFDB" w:themeColor="accent1" w:themeTint="99"/>
        <w:bottom w:val="single" w:sz="4" w:space="0" w:color="2AFFDB" w:themeColor="accent1" w:themeTint="99"/>
        <w:right w:val="single" w:sz="4" w:space="0" w:color="2AFFDB" w:themeColor="accent1" w:themeTint="99"/>
        <w:insideH w:val="single" w:sz="4" w:space="0" w:color="2AFFDB" w:themeColor="accent1" w:themeTint="99"/>
        <w:insideV w:val="single" w:sz="4" w:space="0" w:color="2AFF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AFF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AFF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semiHidden/>
    <w:rsid w:val="009D60FA"/>
    <w:pPr>
      <w:spacing w:line="240" w:lineRule="auto"/>
    </w:pPr>
    <w:rPr>
      <w:color w:val="00432C" w:themeColor="accent2" w:themeShade="BF"/>
    </w:rPr>
    <w:tblPr>
      <w:tblStyleRowBandSize w:val="1"/>
      <w:tblStyleColBandSize w:val="1"/>
      <w:tblBorders>
        <w:top w:val="single" w:sz="4" w:space="0" w:color="03FFAB" w:themeColor="accent2" w:themeTint="99"/>
        <w:left w:val="single" w:sz="4" w:space="0" w:color="03FFAB" w:themeColor="accent2" w:themeTint="99"/>
        <w:bottom w:val="single" w:sz="4" w:space="0" w:color="03FFAB" w:themeColor="accent2" w:themeTint="99"/>
        <w:right w:val="single" w:sz="4" w:space="0" w:color="03FFAB" w:themeColor="accent2" w:themeTint="99"/>
        <w:insideH w:val="single" w:sz="4" w:space="0" w:color="03FFAB" w:themeColor="accent2" w:themeTint="99"/>
        <w:insideV w:val="single" w:sz="4" w:space="0" w:color="03FFA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3FFA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3FFA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semiHidden/>
    <w:rsid w:val="009D60FA"/>
    <w:pPr>
      <w:spacing w:line="240" w:lineRule="auto"/>
    </w:pPr>
    <w:rPr>
      <w:color w:val="9D0000" w:themeColor="accent3" w:themeShade="BF"/>
    </w:rPr>
    <w:tblPr>
      <w:tblStyleRowBandSize w:val="1"/>
      <w:tblStyleColBandSize w:val="1"/>
      <w:tblBorders>
        <w:top w:val="single" w:sz="4" w:space="0" w:color="FF4B4B" w:themeColor="accent3" w:themeTint="99"/>
        <w:left w:val="single" w:sz="4" w:space="0" w:color="FF4B4B" w:themeColor="accent3" w:themeTint="99"/>
        <w:bottom w:val="single" w:sz="4" w:space="0" w:color="FF4B4B" w:themeColor="accent3" w:themeTint="99"/>
        <w:right w:val="single" w:sz="4" w:space="0" w:color="FF4B4B" w:themeColor="accent3" w:themeTint="99"/>
        <w:insideH w:val="single" w:sz="4" w:space="0" w:color="FF4B4B" w:themeColor="accent3" w:themeTint="99"/>
        <w:insideV w:val="single" w:sz="4" w:space="0" w:color="FF4B4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4B4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B4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</w:style>
  <w:style w:type="table" w:styleId="Gemiddeldraster1">
    <w:name w:val="Medium Grid 1"/>
    <w:basedOn w:val="Standaardtabel"/>
    <w:uiPriority w:val="67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19042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B82" w:themeColor="accent1"/>
        <w:bottom w:val="single" w:sz="8" w:space="0" w:color="009B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B82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9B82" w:themeColor="accent1"/>
          <w:bottom w:val="single" w:sz="8" w:space="0" w:color="009B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B82" w:themeColor="accent1"/>
          <w:bottom w:val="single" w:sz="8" w:space="0" w:color="009B82" w:themeColor="accent1"/>
        </w:tcBorders>
      </w:tcPr>
    </w:tblStylePr>
    <w:tblStylePr w:type="band1Vert">
      <w:tblPr/>
      <w:tcPr>
        <w:shd w:val="clear" w:color="auto" w:fill="A7FFF0" w:themeFill="accent1" w:themeFillTint="3F"/>
      </w:tcPr>
    </w:tblStylePr>
    <w:tblStylePr w:type="band1Horz">
      <w:tblPr/>
      <w:tcPr>
        <w:shd w:val="clear" w:color="auto" w:fill="A7FFF0" w:themeFill="accent1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19042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F4CB" w:themeColor="accent1" w:themeTint="BF"/>
        <w:left w:val="single" w:sz="8" w:space="0" w:color="00F4CB" w:themeColor="accent1" w:themeTint="BF"/>
        <w:bottom w:val="single" w:sz="8" w:space="0" w:color="00F4CB" w:themeColor="accent1" w:themeTint="BF"/>
        <w:right w:val="single" w:sz="8" w:space="0" w:color="00F4CB" w:themeColor="accent1" w:themeTint="BF"/>
        <w:insideH w:val="single" w:sz="8" w:space="0" w:color="00F4C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4CB" w:themeColor="accent1" w:themeTint="BF"/>
          <w:left w:val="single" w:sz="8" w:space="0" w:color="00F4CB" w:themeColor="accent1" w:themeTint="BF"/>
          <w:bottom w:val="single" w:sz="8" w:space="0" w:color="00F4CB" w:themeColor="accent1" w:themeTint="BF"/>
          <w:right w:val="single" w:sz="8" w:space="0" w:color="00F4CB" w:themeColor="accent1" w:themeTint="BF"/>
          <w:insideH w:val="nil"/>
          <w:insideV w:val="nil"/>
        </w:tcBorders>
        <w:shd w:val="clear" w:color="auto" w:fill="009B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4CB" w:themeColor="accent1" w:themeTint="BF"/>
          <w:left w:val="single" w:sz="8" w:space="0" w:color="00F4CB" w:themeColor="accent1" w:themeTint="BF"/>
          <w:bottom w:val="single" w:sz="8" w:space="0" w:color="00F4CB" w:themeColor="accent1" w:themeTint="BF"/>
          <w:right w:val="single" w:sz="8" w:space="0" w:color="00F4C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F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F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B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B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B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astertabel6kleurrijk-Accent4">
    <w:name w:val="Grid Table 6 Colorful Accent 4"/>
    <w:basedOn w:val="Standaardtabel"/>
    <w:uiPriority w:val="51"/>
    <w:semiHidden/>
    <w:rsid w:val="009D60FA"/>
    <w:pPr>
      <w:spacing w:line="240" w:lineRule="auto"/>
    </w:pPr>
    <w:rPr>
      <w:color w:val="BF3B00" w:themeColor="accent4" w:themeShade="BF"/>
    </w:rPr>
    <w:tblPr>
      <w:tblStyleRowBandSize w:val="1"/>
      <w:tblStyleColBandSize w:val="1"/>
      <w:tblBorders>
        <w:top w:val="single" w:sz="4" w:space="0" w:color="FF9666" w:themeColor="accent4" w:themeTint="99"/>
        <w:left w:val="single" w:sz="4" w:space="0" w:color="FF9666" w:themeColor="accent4" w:themeTint="99"/>
        <w:bottom w:val="single" w:sz="4" w:space="0" w:color="FF9666" w:themeColor="accent4" w:themeTint="99"/>
        <w:right w:val="single" w:sz="4" w:space="0" w:color="FF9666" w:themeColor="accent4" w:themeTint="99"/>
        <w:insideH w:val="single" w:sz="4" w:space="0" w:color="FF9666" w:themeColor="accent4" w:themeTint="99"/>
        <w:insideV w:val="single" w:sz="4" w:space="0" w:color="FF96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96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6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semiHidden/>
    <w:rsid w:val="009D60FA"/>
    <w:pPr>
      <w:spacing w:line="240" w:lineRule="auto"/>
    </w:pPr>
    <w:rPr>
      <w:color w:val="BF9500" w:themeColor="accent5" w:themeShade="BF"/>
    </w:rPr>
    <w:tblPr>
      <w:tblStyleRowBandSize w:val="1"/>
      <w:tblStyleColBandSize w:val="1"/>
      <w:tblBorders>
        <w:top w:val="single" w:sz="4" w:space="0" w:color="FFDE66" w:themeColor="accent5" w:themeTint="99"/>
        <w:left w:val="single" w:sz="4" w:space="0" w:color="FFDE66" w:themeColor="accent5" w:themeTint="99"/>
        <w:bottom w:val="single" w:sz="4" w:space="0" w:color="FFDE66" w:themeColor="accent5" w:themeTint="99"/>
        <w:right w:val="single" w:sz="4" w:space="0" w:color="FFDE66" w:themeColor="accent5" w:themeTint="99"/>
        <w:insideH w:val="single" w:sz="4" w:space="0" w:color="FFDE66" w:themeColor="accent5" w:themeTint="99"/>
        <w:insideV w:val="single" w:sz="4" w:space="0" w:color="FFDE6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DE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E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semiHidden/>
    <w:rsid w:val="009D60FA"/>
    <w:pPr>
      <w:spacing w:line="240" w:lineRule="auto"/>
    </w:pPr>
    <w:rPr>
      <w:color w:val="001D70" w:themeColor="accent6" w:themeShade="BF"/>
    </w:rPr>
    <w:tblPr>
      <w:tblStyleRowBandSize w:val="1"/>
      <w:tblStyleColBandSize w:val="1"/>
      <w:tblBorders>
        <w:top w:val="single" w:sz="4" w:space="0" w:color="2760FF" w:themeColor="accent6" w:themeTint="99"/>
        <w:left w:val="single" w:sz="4" w:space="0" w:color="2760FF" w:themeColor="accent6" w:themeTint="99"/>
        <w:bottom w:val="single" w:sz="4" w:space="0" w:color="2760FF" w:themeColor="accent6" w:themeTint="99"/>
        <w:right w:val="single" w:sz="4" w:space="0" w:color="2760FF" w:themeColor="accent6" w:themeTint="99"/>
        <w:insideH w:val="single" w:sz="4" w:space="0" w:color="2760FF" w:themeColor="accent6" w:themeTint="99"/>
        <w:insideV w:val="single" w:sz="4" w:space="0" w:color="2760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760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60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</w:style>
  <w:style w:type="table" w:styleId="Rastertabel7kleurrijk">
    <w:name w:val="Grid Table 7 Colorful"/>
    <w:basedOn w:val="Standaardtabel"/>
    <w:uiPriority w:val="52"/>
    <w:semiHidden/>
    <w:rsid w:val="009D60F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semiHidden/>
    <w:rsid w:val="009D60FA"/>
    <w:pPr>
      <w:spacing w:line="240" w:lineRule="auto"/>
    </w:pPr>
    <w:rPr>
      <w:color w:val="007460" w:themeColor="accent1" w:themeShade="BF"/>
    </w:rPr>
    <w:tblPr>
      <w:tblStyleRowBandSize w:val="1"/>
      <w:tblStyleColBandSize w:val="1"/>
      <w:tblBorders>
        <w:top w:val="single" w:sz="4" w:space="0" w:color="2AFFDB" w:themeColor="accent1" w:themeTint="99"/>
        <w:left w:val="single" w:sz="4" w:space="0" w:color="2AFFDB" w:themeColor="accent1" w:themeTint="99"/>
        <w:bottom w:val="single" w:sz="4" w:space="0" w:color="2AFFDB" w:themeColor="accent1" w:themeTint="99"/>
        <w:right w:val="single" w:sz="4" w:space="0" w:color="2AFFDB" w:themeColor="accent1" w:themeTint="99"/>
        <w:insideH w:val="single" w:sz="4" w:space="0" w:color="2AFFDB" w:themeColor="accent1" w:themeTint="99"/>
        <w:insideV w:val="single" w:sz="4" w:space="0" w:color="2AFF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FFF3" w:themeFill="accent1" w:themeFillTint="33"/>
      </w:tcPr>
    </w:tblStylePr>
    <w:tblStylePr w:type="band1Horz">
      <w:tblPr/>
      <w:tcPr>
        <w:shd w:val="clear" w:color="auto" w:fill="B8FFF3" w:themeFill="accent1" w:themeFillTint="33"/>
      </w:tcPr>
    </w:tblStylePr>
    <w:tblStylePr w:type="neCell">
      <w:tblPr/>
      <w:tcPr>
        <w:tcBorders>
          <w:bottom w:val="single" w:sz="4" w:space="0" w:color="2AFFDB" w:themeColor="accent1" w:themeTint="99"/>
        </w:tcBorders>
      </w:tcPr>
    </w:tblStylePr>
    <w:tblStylePr w:type="nwCell">
      <w:tblPr/>
      <w:tcPr>
        <w:tcBorders>
          <w:bottom w:val="single" w:sz="4" w:space="0" w:color="2AFFDB" w:themeColor="accent1" w:themeTint="99"/>
        </w:tcBorders>
      </w:tcPr>
    </w:tblStylePr>
    <w:tblStylePr w:type="seCell">
      <w:tblPr/>
      <w:tcPr>
        <w:tcBorders>
          <w:top w:val="single" w:sz="4" w:space="0" w:color="2AFFDB" w:themeColor="accent1" w:themeTint="99"/>
        </w:tcBorders>
      </w:tcPr>
    </w:tblStylePr>
    <w:tblStylePr w:type="swCell">
      <w:tblPr/>
      <w:tcPr>
        <w:tcBorders>
          <w:top w:val="single" w:sz="4" w:space="0" w:color="2AFFDB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semiHidden/>
    <w:rsid w:val="009D60FA"/>
    <w:pPr>
      <w:spacing w:line="240" w:lineRule="auto"/>
    </w:pPr>
    <w:rPr>
      <w:color w:val="00432C" w:themeColor="accent2" w:themeShade="BF"/>
    </w:rPr>
    <w:tblPr>
      <w:tblStyleRowBandSize w:val="1"/>
      <w:tblStyleColBandSize w:val="1"/>
      <w:tblBorders>
        <w:top w:val="single" w:sz="4" w:space="0" w:color="03FFAB" w:themeColor="accent2" w:themeTint="99"/>
        <w:left w:val="single" w:sz="4" w:space="0" w:color="03FFAB" w:themeColor="accent2" w:themeTint="99"/>
        <w:bottom w:val="single" w:sz="4" w:space="0" w:color="03FFAB" w:themeColor="accent2" w:themeTint="99"/>
        <w:right w:val="single" w:sz="4" w:space="0" w:color="03FFAB" w:themeColor="accent2" w:themeTint="99"/>
        <w:insideH w:val="single" w:sz="4" w:space="0" w:color="03FFAB" w:themeColor="accent2" w:themeTint="99"/>
        <w:insideV w:val="single" w:sz="4" w:space="0" w:color="03FFA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BFFE3" w:themeFill="accent2" w:themeFillTint="33"/>
      </w:tcPr>
    </w:tblStylePr>
    <w:tblStylePr w:type="band1Horz">
      <w:tblPr/>
      <w:tcPr>
        <w:shd w:val="clear" w:color="auto" w:fill="ABFFE3" w:themeFill="accent2" w:themeFillTint="33"/>
      </w:tcPr>
    </w:tblStylePr>
    <w:tblStylePr w:type="neCell">
      <w:tblPr/>
      <w:tcPr>
        <w:tcBorders>
          <w:bottom w:val="single" w:sz="4" w:space="0" w:color="03FFAB" w:themeColor="accent2" w:themeTint="99"/>
        </w:tcBorders>
      </w:tcPr>
    </w:tblStylePr>
    <w:tblStylePr w:type="nwCell">
      <w:tblPr/>
      <w:tcPr>
        <w:tcBorders>
          <w:bottom w:val="single" w:sz="4" w:space="0" w:color="03FFAB" w:themeColor="accent2" w:themeTint="99"/>
        </w:tcBorders>
      </w:tcPr>
    </w:tblStylePr>
    <w:tblStylePr w:type="seCell">
      <w:tblPr/>
      <w:tcPr>
        <w:tcBorders>
          <w:top w:val="single" w:sz="4" w:space="0" w:color="03FFAB" w:themeColor="accent2" w:themeTint="99"/>
        </w:tcBorders>
      </w:tcPr>
    </w:tblStylePr>
    <w:tblStylePr w:type="swCell">
      <w:tblPr/>
      <w:tcPr>
        <w:tcBorders>
          <w:top w:val="single" w:sz="4" w:space="0" w:color="03FFAB" w:themeColor="accent2" w:themeTint="99"/>
        </w:tcBorders>
      </w:tcPr>
    </w:tblStylePr>
  </w:style>
  <w:style w:type="paragraph" w:customStyle="1" w:styleId="OpsommingnummerbasistekstUNL">
    <w:name w:val="Opsomming nummer basistekst UNL"/>
    <w:basedOn w:val="ZsysbasisUNL"/>
    <w:next w:val="BasistekstUNL"/>
    <w:uiPriority w:val="18"/>
    <w:qFormat/>
    <w:rsid w:val="00673CF0"/>
    <w:pPr>
      <w:numPr>
        <w:numId w:val="20"/>
      </w:numPr>
    </w:pPr>
  </w:style>
  <w:style w:type="paragraph" w:customStyle="1" w:styleId="OpsommingkleineletterbasistekstUNL">
    <w:name w:val="Opsomming kleine letter basistekst UNL"/>
    <w:basedOn w:val="ZsysbasisUNL"/>
    <w:next w:val="BasistekstUNL"/>
    <w:uiPriority w:val="14"/>
    <w:qFormat/>
    <w:rsid w:val="00673CF0"/>
    <w:pPr>
      <w:numPr>
        <w:numId w:val="19"/>
      </w:numPr>
    </w:pPr>
  </w:style>
  <w:style w:type="numbering" w:customStyle="1" w:styleId="OpsommingkleineletterUNL">
    <w:name w:val="Opsomming kleine letter UNL"/>
    <w:uiPriority w:val="99"/>
    <w:semiHidden/>
    <w:rsid w:val="00373E9F"/>
    <w:pPr>
      <w:numPr>
        <w:numId w:val="19"/>
      </w:numPr>
    </w:pPr>
  </w:style>
  <w:style w:type="numbering" w:customStyle="1" w:styleId="OpsommingnummerUNL">
    <w:name w:val="Opsomming nummer UNL"/>
    <w:uiPriority w:val="99"/>
    <w:semiHidden/>
    <w:rsid w:val="00373E9F"/>
    <w:pPr>
      <w:numPr>
        <w:numId w:val="20"/>
      </w:numPr>
    </w:pPr>
  </w:style>
  <w:style w:type="paragraph" w:customStyle="1" w:styleId="DocumentgegevensonderwerpUNL">
    <w:name w:val="Documentgegevens onderwerp UNL"/>
    <w:basedOn w:val="ZsysbasisUNL"/>
    <w:uiPriority w:val="39"/>
    <w:rsid w:val="00673CF0"/>
    <w:pPr>
      <w:spacing w:line="240" w:lineRule="exact"/>
    </w:pPr>
    <w:rPr>
      <w:b/>
    </w:rPr>
  </w:style>
  <w:style w:type="table" w:customStyle="1" w:styleId="TabelstijlmetopmaakUNL">
    <w:name w:val="Tabelstijl met opmaak UNL"/>
    <w:basedOn w:val="Standaardtabel"/>
    <w:uiPriority w:val="99"/>
    <w:rsid w:val="00C74169"/>
    <w:tblPr>
      <w:tblBorders>
        <w:top w:val="single" w:sz="4" w:space="0" w:color="009B82" w:themeColor="accent1"/>
        <w:left w:val="single" w:sz="4" w:space="0" w:color="009B82" w:themeColor="accent1"/>
        <w:bottom w:val="single" w:sz="4" w:space="0" w:color="009B82" w:themeColor="accent1"/>
        <w:right w:val="single" w:sz="4" w:space="0" w:color="009B82" w:themeColor="accent1"/>
        <w:insideH w:val="single" w:sz="4" w:space="0" w:color="009B82" w:themeColor="accent1"/>
        <w:insideV w:val="single" w:sz="4" w:space="0" w:color="009B82" w:themeColor="accent1"/>
      </w:tblBorders>
      <w:tblCellMar>
        <w:top w:w="80" w:type="dxa"/>
        <w:left w:w="113" w:type="dxa"/>
        <w:bottom w:w="40" w:type="dxa"/>
        <w:right w:w="113" w:type="dxa"/>
      </w:tblCellMar>
    </w:tblPr>
    <w:tblStylePr w:type="firstRow">
      <w:rPr>
        <w:b/>
        <w:color w:val="005A3C" w:themeColor="accent2"/>
      </w:rPr>
      <w:tblPr/>
      <w:tcPr>
        <w:shd w:val="clear" w:color="auto" w:fill="50CDB4"/>
      </w:tcPr>
    </w:tblStylePr>
  </w:style>
  <w:style w:type="paragraph" w:customStyle="1" w:styleId="Kop1nietininhoudsopgaveUNL">
    <w:name w:val="Kop 1 niet in inhoudsopgave UNL"/>
    <w:basedOn w:val="ZsysbasisUNL"/>
    <w:next w:val="BasistekstUNL"/>
    <w:uiPriority w:val="5"/>
    <w:rsid w:val="00673CF0"/>
    <w:pPr>
      <w:pageBreakBefore/>
      <w:spacing w:after="520" w:line="360" w:lineRule="atLeast"/>
    </w:pPr>
    <w:rPr>
      <w:b/>
      <w:color w:val="005A3C" w:themeColor="accent2"/>
      <w:sz w:val="28"/>
    </w:rPr>
  </w:style>
  <w:style w:type="paragraph" w:customStyle="1" w:styleId="DocumentgegevenscodeUNL">
    <w:name w:val="Documentgegevens code UNL"/>
    <w:basedOn w:val="ZsysbasisdocumentgegevensUNL"/>
    <w:uiPriority w:val="39"/>
    <w:rsid w:val="00673CF0"/>
    <w:pPr>
      <w:ind w:right="170"/>
      <w:jc w:val="right"/>
    </w:pPr>
    <w:rPr>
      <w:color w:val="009B82" w:themeColor="accent1"/>
    </w:rPr>
  </w:style>
  <w:style w:type="table" w:styleId="Rastertabel7kleurrijk-Accent3">
    <w:name w:val="Grid Table 7 Colorful Accent 3"/>
    <w:basedOn w:val="Standaardtabel"/>
    <w:uiPriority w:val="52"/>
    <w:semiHidden/>
    <w:rsid w:val="009D60FA"/>
    <w:pPr>
      <w:spacing w:line="240" w:lineRule="auto"/>
    </w:pPr>
    <w:rPr>
      <w:color w:val="9D0000" w:themeColor="accent3" w:themeShade="BF"/>
    </w:rPr>
    <w:tblPr>
      <w:tblStyleRowBandSize w:val="1"/>
      <w:tblStyleColBandSize w:val="1"/>
      <w:tblBorders>
        <w:top w:val="single" w:sz="4" w:space="0" w:color="FF4B4B" w:themeColor="accent3" w:themeTint="99"/>
        <w:left w:val="single" w:sz="4" w:space="0" w:color="FF4B4B" w:themeColor="accent3" w:themeTint="99"/>
        <w:bottom w:val="single" w:sz="4" w:space="0" w:color="FF4B4B" w:themeColor="accent3" w:themeTint="99"/>
        <w:right w:val="single" w:sz="4" w:space="0" w:color="FF4B4B" w:themeColor="accent3" w:themeTint="99"/>
        <w:insideH w:val="single" w:sz="4" w:space="0" w:color="FF4B4B" w:themeColor="accent3" w:themeTint="99"/>
        <w:insideV w:val="single" w:sz="4" w:space="0" w:color="FF4B4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3C3" w:themeFill="accent3" w:themeFillTint="33"/>
      </w:tcPr>
    </w:tblStylePr>
    <w:tblStylePr w:type="band1Horz">
      <w:tblPr/>
      <w:tcPr>
        <w:shd w:val="clear" w:color="auto" w:fill="FFC3C3" w:themeFill="accent3" w:themeFillTint="33"/>
      </w:tcPr>
    </w:tblStylePr>
    <w:tblStylePr w:type="neCell">
      <w:tblPr/>
      <w:tcPr>
        <w:tcBorders>
          <w:bottom w:val="single" w:sz="4" w:space="0" w:color="FF4B4B" w:themeColor="accent3" w:themeTint="99"/>
        </w:tcBorders>
      </w:tcPr>
    </w:tblStylePr>
    <w:tblStylePr w:type="nwCell">
      <w:tblPr/>
      <w:tcPr>
        <w:tcBorders>
          <w:bottom w:val="single" w:sz="4" w:space="0" w:color="FF4B4B" w:themeColor="accent3" w:themeTint="99"/>
        </w:tcBorders>
      </w:tcPr>
    </w:tblStylePr>
    <w:tblStylePr w:type="seCell">
      <w:tblPr/>
      <w:tcPr>
        <w:tcBorders>
          <w:top w:val="single" w:sz="4" w:space="0" w:color="FF4B4B" w:themeColor="accent3" w:themeTint="99"/>
        </w:tcBorders>
      </w:tcPr>
    </w:tblStylePr>
    <w:tblStylePr w:type="swCell">
      <w:tblPr/>
      <w:tcPr>
        <w:tcBorders>
          <w:top w:val="single" w:sz="4" w:space="0" w:color="FF4B4B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semiHidden/>
    <w:rsid w:val="009D60FA"/>
    <w:pPr>
      <w:spacing w:line="240" w:lineRule="auto"/>
    </w:pPr>
    <w:rPr>
      <w:color w:val="BF3B00" w:themeColor="accent4" w:themeShade="BF"/>
    </w:rPr>
    <w:tblPr>
      <w:tblStyleRowBandSize w:val="1"/>
      <w:tblStyleColBandSize w:val="1"/>
      <w:tblBorders>
        <w:top w:val="single" w:sz="4" w:space="0" w:color="FF9666" w:themeColor="accent4" w:themeTint="99"/>
        <w:left w:val="single" w:sz="4" w:space="0" w:color="FF9666" w:themeColor="accent4" w:themeTint="99"/>
        <w:bottom w:val="single" w:sz="4" w:space="0" w:color="FF9666" w:themeColor="accent4" w:themeTint="99"/>
        <w:right w:val="single" w:sz="4" w:space="0" w:color="FF9666" w:themeColor="accent4" w:themeTint="99"/>
        <w:insideH w:val="single" w:sz="4" w:space="0" w:color="FF9666" w:themeColor="accent4" w:themeTint="99"/>
        <w:insideV w:val="single" w:sz="4" w:space="0" w:color="FF96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CCC" w:themeFill="accent4" w:themeFillTint="33"/>
      </w:tcPr>
    </w:tblStylePr>
    <w:tblStylePr w:type="band1Horz">
      <w:tblPr/>
      <w:tcPr>
        <w:shd w:val="clear" w:color="auto" w:fill="FFDCCC" w:themeFill="accent4" w:themeFillTint="33"/>
      </w:tcPr>
    </w:tblStylePr>
    <w:tblStylePr w:type="neCell">
      <w:tblPr/>
      <w:tcPr>
        <w:tcBorders>
          <w:bottom w:val="single" w:sz="4" w:space="0" w:color="FF9666" w:themeColor="accent4" w:themeTint="99"/>
        </w:tcBorders>
      </w:tcPr>
    </w:tblStylePr>
    <w:tblStylePr w:type="nwCell">
      <w:tblPr/>
      <w:tcPr>
        <w:tcBorders>
          <w:bottom w:val="single" w:sz="4" w:space="0" w:color="FF9666" w:themeColor="accent4" w:themeTint="99"/>
        </w:tcBorders>
      </w:tcPr>
    </w:tblStylePr>
    <w:tblStylePr w:type="seCell">
      <w:tblPr/>
      <w:tcPr>
        <w:tcBorders>
          <w:top w:val="single" w:sz="4" w:space="0" w:color="FF9666" w:themeColor="accent4" w:themeTint="99"/>
        </w:tcBorders>
      </w:tcPr>
    </w:tblStylePr>
    <w:tblStylePr w:type="swCell">
      <w:tblPr/>
      <w:tcPr>
        <w:tcBorders>
          <w:top w:val="single" w:sz="4" w:space="0" w:color="FF9666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semiHidden/>
    <w:rsid w:val="009D60FA"/>
    <w:pPr>
      <w:spacing w:line="240" w:lineRule="auto"/>
    </w:pPr>
    <w:rPr>
      <w:color w:val="BF9500" w:themeColor="accent5" w:themeShade="BF"/>
    </w:rPr>
    <w:tblPr>
      <w:tblStyleRowBandSize w:val="1"/>
      <w:tblStyleColBandSize w:val="1"/>
      <w:tblBorders>
        <w:top w:val="single" w:sz="4" w:space="0" w:color="FFDE66" w:themeColor="accent5" w:themeTint="99"/>
        <w:left w:val="single" w:sz="4" w:space="0" w:color="FFDE66" w:themeColor="accent5" w:themeTint="99"/>
        <w:bottom w:val="single" w:sz="4" w:space="0" w:color="FFDE66" w:themeColor="accent5" w:themeTint="99"/>
        <w:right w:val="single" w:sz="4" w:space="0" w:color="FFDE66" w:themeColor="accent5" w:themeTint="99"/>
        <w:insideH w:val="single" w:sz="4" w:space="0" w:color="FFDE66" w:themeColor="accent5" w:themeTint="99"/>
        <w:insideV w:val="single" w:sz="4" w:space="0" w:color="FFDE6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C" w:themeFill="accent5" w:themeFillTint="33"/>
      </w:tcPr>
    </w:tblStylePr>
    <w:tblStylePr w:type="band1Horz">
      <w:tblPr/>
      <w:tcPr>
        <w:shd w:val="clear" w:color="auto" w:fill="FFF4CC" w:themeFill="accent5" w:themeFillTint="33"/>
      </w:tcPr>
    </w:tblStylePr>
    <w:tblStylePr w:type="neCell">
      <w:tblPr/>
      <w:tcPr>
        <w:tcBorders>
          <w:bottom w:val="single" w:sz="4" w:space="0" w:color="FFDE66" w:themeColor="accent5" w:themeTint="99"/>
        </w:tcBorders>
      </w:tcPr>
    </w:tblStylePr>
    <w:tblStylePr w:type="nwCell">
      <w:tblPr/>
      <w:tcPr>
        <w:tcBorders>
          <w:bottom w:val="single" w:sz="4" w:space="0" w:color="FFDE66" w:themeColor="accent5" w:themeTint="99"/>
        </w:tcBorders>
      </w:tcPr>
    </w:tblStylePr>
    <w:tblStylePr w:type="seCell">
      <w:tblPr/>
      <w:tcPr>
        <w:tcBorders>
          <w:top w:val="single" w:sz="4" w:space="0" w:color="FFDE66" w:themeColor="accent5" w:themeTint="99"/>
        </w:tcBorders>
      </w:tcPr>
    </w:tblStylePr>
    <w:tblStylePr w:type="swCell">
      <w:tblPr/>
      <w:tcPr>
        <w:tcBorders>
          <w:top w:val="single" w:sz="4" w:space="0" w:color="FFDE66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semiHidden/>
    <w:rsid w:val="009D60FA"/>
    <w:pPr>
      <w:spacing w:line="240" w:lineRule="auto"/>
    </w:pPr>
    <w:rPr>
      <w:color w:val="001D70" w:themeColor="accent6" w:themeShade="BF"/>
    </w:rPr>
    <w:tblPr>
      <w:tblStyleRowBandSize w:val="1"/>
      <w:tblStyleColBandSize w:val="1"/>
      <w:tblBorders>
        <w:top w:val="single" w:sz="4" w:space="0" w:color="2760FF" w:themeColor="accent6" w:themeTint="99"/>
        <w:left w:val="single" w:sz="4" w:space="0" w:color="2760FF" w:themeColor="accent6" w:themeTint="99"/>
        <w:bottom w:val="single" w:sz="4" w:space="0" w:color="2760FF" w:themeColor="accent6" w:themeTint="99"/>
        <w:right w:val="single" w:sz="4" w:space="0" w:color="2760FF" w:themeColor="accent6" w:themeTint="99"/>
        <w:insideH w:val="single" w:sz="4" w:space="0" w:color="2760FF" w:themeColor="accent6" w:themeTint="99"/>
        <w:insideV w:val="single" w:sz="4" w:space="0" w:color="2760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AFF" w:themeFill="accent6" w:themeFillTint="33"/>
      </w:tcPr>
    </w:tblStylePr>
    <w:tblStylePr w:type="band1Horz">
      <w:tblPr/>
      <w:tcPr>
        <w:shd w:val="clear" w:color="auto" w:fill="B7CAFF" w:themeFill="accent6" w:themeFillTint="33"/>
      </w:tcPr>
    </w:tblStylePr>
    <w:tblStylePr w:type="neCell">
      <w:tblPr/>
      <w:tcPr>
        <w:tcBorders>
          <w:bottom w:val="single" w:sz="4" w:space="0" w:color="2760FF" w:themeColor="accent6" w:themeTint="99"/>
        </w:tcBorders>
      </w:tcPr>
    </w:tblStylePr>
    <w:tblStylePr w:type="nwCell">
      <w:tblPr/>
      <w:tcPr>
        <w:tcBorders>
          <w:bottom w:val="single" w:sz="4" w:space="0" w:color="2760FF" w:themeColor="accent6" w:themeTint="99"/>
        </w:tcBorders>
      </w:tcPr>
    </w:tblStylePr>
    <w:tblStylePr w:type="seCell">
      <w:tblPr/>
      <w:tcPr>
        <w:tcBorders>
          <w:top w:val="single" w:sz="4" w:space="0" w:color="2760FF" w:themeColor="accent6" w:themeTint="99"/>
        </w:tcBorders>
      </w:tcPr>
    </w:tblStylePr>
    <w:tblStylePr w:type="swCell">
      <w:tblPr/>
      <w:tcPr>
        <w:tcBorders>
          <w:top w:val="single" w:sz="4" w:space="0" w:color="2760FF" w:themeColor="accent6" w:themeTint="99"/>
        </w:tcBorders>
      </w:tcPr>
    </w:tblStylePr>
  </w:style>
  <w:style w:type="table" w:styleId="Tabelrasterlicht">
    <w:name w:val="Grid Table Light"/>
    <w:basedOn w:val="Standaardtabel"/>
    <w:uiPriority w:val="40"/>
    <w:semiHidden/>
    <w:rsid w:val="009D60FA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leuren UNL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009B82"/>
      </a:accent1>
      <a:accent2>
        <a:srgbClr val="005A3C"/>
      </a:accent2>
      <a:accent3>
        <a:srgbClr val="D20000"/>
      </a:accent3>
      <a:accent4>
        <a:srgbClr val="FF5000"/>
      </a:accent4>
      <a:accent5>
        <a:srgbClr val="FFC800"/>
      </a:accent5>
      <a:accent6>
        <a:srgbClr val="002896"/>
      </a:accent6>
      <a:hlink>
        <a:srgbClr val="000000"/>
      </a:hlink>
      <a:folHlink>
        <a:srgbClr val="000000"/>
      </a:folHlink>
    </a:clrScheme>
    <a:fontScheme name="Lettertypen UNL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628C0-491A-4A4B-AC02-F05E6594A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Katinka Uiterwijk</dc:creator>
  <cp:keywords/>
  <dc:description/>
  <cp:lastModifiedBy>Katinka Uiterwijk | Universiteiten van Nederland</cp:lastModifiedBy>
  <cp:revision>1</cp:revision>
  <dcterms:created xsi:type="dcterms:W3CDTF">2026-05-24T13:20:00Z</dcterms:created>
  <dcterms:modified xsi:type="dcterms:W3CDTF">2026-05-24T13:36:00Z</dcterms:modified>
</cp:coreProperties>
</file>